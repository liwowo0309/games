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38E53"/>
    <w:p w14:paraId="60800E15"/>
    <w:p w14:paraId="4F7B1895"/>
    <w:p w14:paraId="6AF9EF32"/>
    <w:p w14:paraId="3C5600A7"/>
    <w:p w14:paraId="5D557989"/>
    <w:p w14:paraId="7957E7B0">
      <w:pPr>
        <w:jc w:val="center"/>
      </w:pPr>
      <w:r>
        <w:rPr>
          <w:rFonts w:ascii="黑体" w:hAnsi="黑体" w:eastAsia="黑体"/>
          <w:b/>
          <w:color w:val="15857A"/>
          <w:sz w:val="56"/>
        </w:rPr>
        <w:t>智能创意主题赛复赛学习手册</w:t>
      </w:r>
    </w:p>
    <w:p w14:paraId="578DFA83">
      <w:pPr>
        <w:jc w:val="center"/>
      </w:pPr>
      <w:r>
        <w:rPr>
          <w:rFonts w:ascii="黑体" w:hAnsi="黑体" w:eastAsia="黑体"/>
          <w:color w:val="606060"/>
          <w:sz w:val="40"/>
        </w:rPr>
        <w:t>小学低年级组（1-3年级）</w:t>
      </w:r>
    </w:p>
    <w:p w14:paraId="3FE9E2F2"/>
    <w:p w14:paraId="692B0E3E">
      <w:pPr>
        <w:jc w:val="center"/>
      </w:pPr>
      <w:r>
        <w:rPr>
          <w:rFonts w:hint="eastAsia" w:ascii="微软雅黑" w:hAnsi="微软雅黑" w:eastAsia="微软雅黑"/>
          <w:color w:val="707070"/>
          <w:sz w:val="28"/>
          <w:lang w:val="en-US" w:eastAsia="zh-CN"/>
        </w:rPr>
        <w:t>内部资料 请勿发布至互联网</w:t>
      </w:r>
      <w:bookmarkStart w:id="0" w:name="_GoBack"/>
      <w:bookmarkEnd w:id="0"/>
      <w:r>
        <w:br w:type="page"/>
      </w:r>
    </w:p>
    <w:p w14:paraId="4F20C524">
      <w:pPr>
        <w:pStyle w:val="3"/>
      </w:pPr>
      <w:r>
        <w:t>目  录</w:t>
      </w:r>
    </w:p>
    <w:p w14:paraId="3DADF6C1">
      <w:pPr>
        <w:spacing w:before="80" w:after="80"/>
      </w:pPr>
      <w:r>
        <w:rPr>
          <w:rFonts w:ascii="宋体" w:hAnsi="宋体" w:eastAsia="宋体"/>
          <w:b/>
          <w:sz w:val="28"/>
        </w:rPr>
        <w:t>第一篇  知识学习篇</w:t>
      </w:r>
    </w:p>
    <w:p w14:paraId="10C2AE14">
      <w:pPr>
        <w:spacing w:before="80" w:after="80"/>
      </w:pPr>
      <w:r>
        <w:rPr>
          <w:rFonts w:ascii="宋体" w:hAnsi="宋体" w:eastAsia="宋体"/>
          <w:sz w:val="28"/>
        </w:rPr>
        <w:t xml:space="preserve">  第一章  认识人工智能</w:t>
      </w:r>
    </w:p>
    <w:p w14:paraId="6B6CC512">
      <w:pPr>
        <w:spacing w:before="80" w:after="80"/>
      </w:pPr>
      <w:r>
        <w:rPr>
          <w:rFonts w:ascii="宋体" w:hAnsi="宋体" w:eastAsia="宋体"/>
          <w:sz w:val="28"/>
        </w:rPr>
        <w:t xml:space="preserve">  第二章  感知身边的AI</w:t>
      </w:r>
    </w:p>
    <w:p w14:paraId="5DB3425E">
      <w:pPr>
        <w:spacing w:before="80" w:after="80"/>
      </w:pPr>
      <w:r>
        <w:rPr>
          <w:rFonts w:ascii="宋体" w:hAnsi="宋体" w:eastAsia="宋体"/>
          <w:sz w:val="28"/>
        </w:rPr>
        <w:t xml:space="preserve">  第三章  人机交互方式</w:t>
      </w:r>
    </w:p>
    <w:p w14:paraId="10E86B89">
      <w:pPr>
        <w:spacing w:before="80" w:after="80"/>
      </w:pPr>
      <w:r>
        <w:rPr>
          <w:rFonts w:ascii="宋体" w:hAnsi="宋体" w:eastAsia="宋体"/>
          <w:sz w:val="28"/>
        </w:rPr>
        <w:t xml:space="preserve">  第四章  AI的输入-处理-输出</w:t>
      </w:r>
    </w:p>
    <w:p w14:paraId="67E4AC01">
      <w:pPr>
        <w:spacing w:before="80" w:after="80"/>
      </w:pPr>
      <w:r>
        <w:rPr>
          <w:rFonts w:ascii="宋体" w:hAnsi="宋体" w:eastAsia="宋体"/>
          <w:sz w:val="28"/>
        </w:rPr>
        <w:t xml:space="preserve">  第五章  用AI进行简单创作</w:t>
      </w:r>
    </w:p>
    <w:p w14:paraId="530856C5">
      <w:pPr>
        <w:spacing w:before="80" w:after="80"/>
      </w:pPr>
      <w:r>
        <w:rPr>
          <w:rFonts w:ascii="宋体" w:hAnsi="宋体" w:eastAsia="宋体"/>
          <w:sz w:val="28"/>
        </w:rPr>
        <w:t xml:space="preserve">  第六章  AI安全与礼仪</w:t>
      </w:r>
    </w:p>
    <w:p w14:paraId="08491F6A">
      <w:pPr>
        <w:spacing w:before="80" w:after="80"/>
      </w:pPr>
      <w:r>
        <w:rPr>
          <w:rFonts w:ascii="宋体" w:hAnsi="宋体" w:eastAsia="宋体"/>
          <w:sz w:val="28"/>
        </w:rPr>
        <w:t xml:space="preserve">  第七章  中国AI成就</w:t>
      </w:r>
    </w:p>
    <w:p w14:paraId="671423DC">
      <w:pPr>
        <w:spacing w:before="80" w:after="80"/>
      </w:pPr>
      <w:r>
        <w:rPr>
          <w:rFonts w:ascii="宋体" w:hAnsi="宋体" w:eastAsia="宋体"/>
          <w:b/>
          <w:sz w:val="28"/>
        </w:rPr>
        <w:t>第二篇  模拟练习篇</w:t>
      </w:r>
    </w:p>
    <w:p w14:paraId="7A52729A">
      <w:pPr>
        <w:spacing w:before="80" w:after="80"/>
      </w:pPr>
      <w:r>
        <w:rPr>
          <w:rFonts w:ascii="宋体" w:hAnsi="宋体" w:eastAsia="宋体"/>
          <w:sz w:val="28"/>
        </w:rPr>
        <w:t xml:space="preserve">  模拟练习一</w:t>
      </w:r>
    </w:p>
    <w:p w14:paraId="00D91609">
      <w:pPr>
        <w:spacing w:before="80" w:after="80"/>
      </w:pPr>
      <w:r>
        <w:rPr>
          <w:rFonts w:ascii="宋体" w:hAnsi="宋体" w:eastAsia="宋体"/>
          <w:sz w:val="28"/>
        </w:rPr>
        <w:t xml:space="preserve">  模拟练习二</w:t>
      </w:r>
    </w:p>
    <w:p w14:paraId="55FDE808">
      <w:pPr>
        <w:spacing w:before="80" w:after="80"/>
      </w:pPr>
      <w:r>
        <w:rPr>
          <w:rFonts w:ascii="宋体" w:hAnsi="宋体" w:eastAsia="宋体"/>
          <w:sz w:val="28"/>
        </w:rPr>
        <w:t xml:space="preserve">  模拟练习三</w:t>
      </w:r>
    </w:p>
    <w:p w14:paraId="4C08B09F">
      <w:pPr>
        <w:spacing w:before="80" w:after="80"/>
      </w:pPr>
      <w:r>
        <w:rPr>
          <w:rFonts w:ascii="宋体" w:hAnsi="宋体" w:eastAsia="宋体"/>
          <w:sz w:val="28"/>
        </w:rPr>
        <w:t xml:space="preserve">  模拟练习四</w:t>
      </w:r>
    </w:p>
    <w:p w14:paraId="6E29465B">
      <w:pPr>
        <w:spacing w:before="80" w:after="80"/>
      </w:pPr>
      <w:r>
        <w:rPr>
          <w:rFonts w:ascii="宋体" w:hAnsi="宋体" w:eastAsia="宋体"/>
          <w:sz w:val="28"/>
        </w:rPr>
        <w:t xml:space="preserve">  模拟练习五</w:t>
      </w:r>
    </w:p>
    <w:p w14:paraId="01ADD72E">
      <w:pPr>
        <w:spacing w:before="80" w:after="80"/>
      </w:pPr>
      <w:r>
        <w:rPr>
          <w:rFonts w:ascii="宋体" w:hAnsi="宋体" w:eastAsia="宋体"/>
          <w:sz w:val="28"/>
        </w:rPr>
        <w:t xml:space="preserve">  参考答案</w:t>
      </w:r>
    </w:p>
    <w:p w14:paraId="3541DD13">
      <w:r>
        <w:br w:type="page"/>
      </w:r>
    </w:p>
    <w:p w14:paraId="0BD187CB">
      <w:pPr>
        <w:pStyle w:val="3"/>
      </w:pPr>
      <w:r>
        <w:t>第一篇  知识学习篇</w:t>
      </w:r>
    </w:p>
    <w:p w14:paraId="1F67D5DD">
      <w:pPr>
        <w:pStyle w:val="4"/>
      </w:pPr>
      <w:r>
        <w:t>第一章  认识人工智能</w:t>
      </w:r>
    </w:p>
    <w:p w14:paraId="19895261">
      <w:pPr>
        <w:pStyle w:val="5"/>
      </w:pPr>
      <w:r>
        <w:t>1.1 什么是人工智能</w:t>
      </w:r>
    </w:p>
    <w:p w14:paraId="5333606C">
      <w:r>
        <w:t>人工智能（Artificial Intelligence，简称AI）是计算机科学的一个重要分支，它的目标是让机器能够模拟人类的智能行为，包括学习、推理、感知、理解语言和做出决策等能力。简单来说，人工智能就是让计算机像人一样“思考”和“行动”的技术。在我们的日常生活中，人工智能已经无处不在：当你对着手机说“帮我设一个闹钟”，手机能够听懂你的话并执行操作；当你拍照时，相机自动识别人脸并对焦；当你在网上购物时，系统会推荐你可能喜欢的商品——这些都是人工智能在发挥作用。</w:t>
      </w:r>
    </w:p>
    <w:p w14:paraId="65083F2E">
      <w:r>
        <w:t>人工智能并不是一个全新的概念。早在1956年，在美国达特茅斯学院举行的一次学术会议上，约翰·麦卡锡等科学家首次提出了“人工智能”这一术语，标志着人工智能作为一门独立学科的诞生。从那时起，人工智能经历了多次发展浪潮，从最初的规则推理系统，到后来的专家系统，再到如今的深度学习和大规模语言模型，每一次技术突破都让AI变得更加强大和实用。</w:t>
      </w:r>
    </w:p>
    <w:p w14:paraId="601086DA">
      <w:r>
        <w:t>对于小学低年级的同学来说，理解人工智能可以从一个简单的角度出发：想象一下，如果一台机器能够像你一样看东西、听声音、说话、学习新知识，甚至帮你做决定，那么这台机器就拥有了某种程度的“人工智能”。当然，目前的人工智能还远不如人类那样全面和灵活，但它在某些特定任务上已经表现得非常出色，比如识别图片中的物体、翻译不同语言的文字、下棋等等。</w:t>
      </w:r>
    </w:p>
    <w:p w14:paraId="53118607">
      <w:pPr>
        <w:pStyle w:val="5"/>
      </w:pPr>
      <w:r>
        <w:t>1.2 人工智能的基本功能</w:t>
      </w:r>
    </w:p>
    <w:p w14:paraId="1AB5E886">
      <w:r>
        <w:t>人工智能具有多种基本功能，这些功能使它能够在不同领域发挥作用。以下是人工智能最核心的几项基本功能：</w:t>
      </w:r>
    </w:p>
    <w:p w14:paraId="33918CB5">
      <w:r>
        <w:t>第一，感知功能。AI可以通过摄像头“看”到图像和视频，通过麦克风“听”到声音，通过传感器感知温度、距离等物理量。这就像人的眼睛、耳朵和皮肤一样，是AI获取外界信息的方式。例如，人脸识别门禁系统就是通过摄像头“看到”你的脸，然后判断你是不是有权限进入的人。</w:t>
      </w:r>
    </w:p>
    <w:p w14:paraId="7E4981DF">
      <w:r>
        <w:t>第二，理解和推理功能。AI能够对获取到的信息进行分析和理解，并做出推理判断。比如，当你对智能音箱说“今天天气怎么样”，它不仅能听到你说的话，还能理解你的意思，然后查找天气信息并回答你。这种能力叫做自然语言理解，是AI非常重要的功能之一。</w:t>
      </w:r>
    </w:p>
    <w:p w14:paraId="048F213A">
      <w:r>
        <w:t>第三，学习和优化功能。AI可以从大量的数据和经验中学习规律，不断改进自己的表现。就像你做数学题，做得越多、越能总结规律，正确率就越高。AI也是这样，通过不断“练习”来提升自己的能力。比如，AI下棋程序通过和自己对弈数百万局棋，学会了非常高超的棋艺。</w:t>
      </w:r>
    </w:p>
    <w:p w14:paraId="12543986">
      <w:r>
        <w:t>第四，生成和创造功能。现代AI不仅能理解和分析，还能创造新的内容。它可以写文章、画画、作曲、编故事，甚至帮你设计图案。这种能力叫做生成式AI，是近年来发展最快、最令人兴奋的AI技术之一。</w:t>
      </w:r>
    </w:p>
    <w:p w14:paraId="09915537">
      <w:pPr>
        <w:pStyle w:val="5"/>
      </w:pPr>
      <w:r>
        <w:t>1.3 人工智能的发展历程</w:t>
      </w:r>
    </w:p>
    <w:p w14:paraId="4E000B03">
      <w:r>
        <w:t>人工智能的发展经历了几个重要阶段。1956年，人工智能的概念被正式提出，科学家们充满信心地认为很快就能创造出和人类一样聪明的机器。然而，早期的AI主要依靠人工编写规则，能力非常有限，这被称为“符号主义”时代。到了20世纪80年代，专家系统兴起，AI开始在一些特定领域（如医疗诊断）发挥作用，但仍然无法处理复杂多变的情况。</w:t>
      </w:r>
    </w:p>
    <w:p w14:paraId="550B7EC5">
      <w:r>
        <w:t>21世纪以来，随着互联网的普及和计算能力的大幅提升，AI迎来了爆发式发展。特别是深度学习技术的突破，让AI在图像识别、语音识别、自然语言处理等领域取得了惊人的进步。2016年，AlphaGo击败世界围棋冠军李世石，震惊了全世界，让更多人认识到了AI的强大能力。近年来，以ChatGPT为代表的大语言模型的出现，更是让AI走进了千家万户，成为人们日常学习和工作的好帮手。</w:t>
      </w:r>
    </w:p>
    <w:p w14:paraId="1CFC76E0">
      <w:r>
        <w:t>在中国，人工智能的发展同样令人瞩目。从国家战略层面，中国将人工智能列为重点发展领域，投入了大量资源进行研究和应用。中国的AI技术在人脸识别、语音识别、自动驾驶、智慧城市等方面都处于世界领先水平，涌现了百度、阿里巴巴、腾讯、华为等一批具有全球影响力的科技企业。</w:t>
      </w:r>
    </w:p>
    <w:p w14:paraId="3EBB16D1">
      <w:pPr>
        <w:pStyle w:val="4"/>
      </w:pPr>
      <w:r>
        <w:t>第二章  感知身边的AI</w:t>
      </w:r>
    </w:p>
    <w:p w14:paraId="6233D1C9">
      <w:pPr>
        <w:pStyle w:val="5"/>
      </w:pPr>
      <w:r>
        <w:t>2.1 智能语音助手</w:t>
      </w:r>
    </w:p>
    <w:p w14:paraId="5B7F2DD8">
      <w:r>
        <w:t>智能语音助手是我们日常生活中最常见的人工智能应用之一。小爱同学、天猫精灵、小度、Siri等都是大家熟悉的智能语音助手。它们的核心技术是语音识别和自然语言处理：首先通过麦克风接收你说的语音，然后将语音转换成文字，再理解文字的含义，最后给出相应的回答或执行相应的操作。</w:t>
      </w:r>
    </w:p>
    <w:p w14:paraId="663AB8D4">
      <w:r>
        <w:t>使用智能语音助手非常简单，你只需要用自然语言说出你的需求即可。比如，你可以说“小爱同学，明天早上7点叫我起床”，语音助手就会帮你设置闹钟；你可以说“天猫精灵，播放一首儿歌”，它就会为你播放音乐；你还可以问它“今天北京天气怎么样”，它会查询天气预报并告诉你。这些看似简单的操作背后，都涉及复杂的AI技术。</w:t>
      </w:r>
    </w:p>
    <w:p w14:paraId="1C566FEF">
      <w:r>
        <w:t>智能语音助手的应用场景非常广泛。在家里，它可以控制智能灯泡、空调、电视等家电；在学校，它可以帮助老师进行课堂互动；在出行时，它可以帮你导航、查询公交信息。随着技术的进步，语音助手变得越来越“聪明”，能够理解更复杂的指令，甚至能和你进行多轮对话。不过，我们也要注意，语音助手可能会录制我们的语音数据，因此在使用时要注意保护个人隐私。</w:t>
      </w:r>
    </w:p>
    <w:p w14:paraId="42DD945E">
      <w:pPr>
        <w:pStyle w:val="5"/>
      </w:pPr>
      <w:r>
        <w:t>2.2 智能家居设备</w:t>
      </w:r>
    </w:p>
    <w:p w14:paraId="16C01FF3">
      <w:r>
        <w:t>智能家居是人工智能在家庭生活中的重要应用。通过AI技术，家中的各种设备可以互联互通，实现自动化和智能化控制。常见的智能家居设备包括智能灯泡、智能门锁、智能摄像头、智能扫地机器人、智能空调等。这些设备可以通过手机App远程控制，也可以通过语音助手进行声控操作。</w:t>
      </w:r>
    </w:p>
    <w:p w14:paraId="7CD5F275">
      <w:r>
        <w:t>智能扫地机器人是很多家庭都在使用的智能家居产品。它利用传感器感知周围环境，通过AI算法规划清扫路线，能够自动避开障碍物，还能在电量不足时自动回到充电座充电。一些高端的扫地机器人还能识别地毯和地板的不同，自动调整吸力大小。这些智能功能都是AI技术在发挥作用。</w:t>
      </w:r>
    </w:p>
    <w:p w14:paraId="39189A18">
      <w:r>
        <w:t>智能门锁是另一个常见的智能家居设备。它支持指纹识别、人脸识别、密码、手机蓝牙等多种开锁方式，不再需要随身携带钥匙。当有人按门铃时，智能门锁上的摄像头会拍摄访客照片，并通过手机App通知你，你甚至可以远程和访客对话并开门。这些功能让家庭生活更加安全和便捷。</w:t>
      </w:r>
    </w:p>
    <w:p w14:paraId="4E63A9B9">
      <w:pPr>
        <w:pStyle w:val="5"/>
      </w:pPr>
      <w:r>
        <w:t>2.3 智能出行</w:t>
      </w:r>
    </w:p>
    <w:p w14:paraId="2BB4A1EE">
      <w:r>
        <w:t>人工智能正在深刻改变我们的出行方式。导航软件（如高德地图、百度地图）利用AI技术实时分析交通数据，为你规划最优路线，避开拥堵路段。当你乘坐地铁时，自动售票机和闸机的人脸识别技术让你刷脸就能进出站。共享单车和共享电动车也运用了AI技术来调度车辆，确保每个停车点都有足够的车辆供人使用。</w:t>
      </w:r>
    </w:p>
    <w:p w14:paraId="401F1AD3">
      <w:r>
        <w:t>自动驾驶是AI在交通领域最前沿的应用之一。自动驾驶汽车通过摄像头、雷达、激光雷达等传感器感知周围环境，利用AI算法做出驾驶决策，包括加速、刹车、转向等操作。目前，自动驾驶技术已经达到了在特定场景下（如高速公路、封闭园区）实现无人驾驶的水平。百度的Apollo自动驾驶平台、小马智行等中国企业在这一领域取得了显著进展。</w:t>
      </w:r>
    </w:p>
    <w:p w14:paraId="1F21C44C">
      <w:r>
        <w:t>在铁路交通方面，中国的高铁网络已经广泛应用了AI技术进行调度和安全监控。智能高铁系统能够实时监测列车运行状态、轨道状况和天气情况，提前预警潜在风险，确保列车安全运行。此外，火车站的人脸识别检票系统大大提高了通行效率，减少了排队等候时间。</w:t>
      </w:r>
    </w:p>
    <w:p w14:paraId="7F11CD23">
      <w:pPr>
        <w:pStyle w:val="5"/>
      </w:pPr>
      <w:r>
        <w:t>2.4 智能摄影与图像处理</w:t>
      </w:r>
    </w:p>
    <w:p w14:paraId="2B7A5F27">
      <w:r>
        <w:t>智能手机中的AI摄影功能是同学们最容易接触到的AI应用之一。当你用手机拍照时，AI会自动识别拍摄场景（如风景、人像、美食、夜景等），并调整相机参数以获得最佳效果。AI还能在拍照后对照片进行美化处理，比如自动磨皮、美白、瘦脸等人像美化功能，以及增强色彩、去除噪点等画质优化功能。</w:t>
      </w:r>
    </w:p>
    <w:p w14:paraId="6F3FF984">
      <w:r>
        <w:t>AI修图工具也越来越强大。一些App可以一键去除照片中不需要的物体（如路人、电线杆），可以更换照片的背景，还可以将模糊的老照片修复清晰。这些功能背后都使用了AI的图像分割、图像修复和图像增强技术。此外，AI还能根据你的文字描述生成全新的图片，这就是AI绘画功能，我们将在后面的章节详细介绍。</w:t>
      </w:r>
    </w:p>
    <w:p w14:paraId="7793929B">
      <w:r>
        <w:t>在安全领域，AI的图像识别技术被广泛应用于人脸识别门禁、安防监控等场景。在学校，一些校园已经使用人脸识别系统来管理学生进出校门；在公共场所，AI监控系统能够自动识别异常行为并报警，保障公共安全。不过，人脸识别技术也引发了关于隐私保护的讨论，我们将在第六章详细探讨这个问题。</w:t>
      </w:r>
    </w:p>
    <w:p w14:paraId="059821DA">
      <w:pPr>
        <w:pStyle w:val="4"/>
      </w:pPr>
      <w:r>
        <w:t>第三章  人机交互方式</w:t>
      </w:r>
    </w:p>
    <w:p w14:paraId="706F4BD0">
      <w:pPr>
        <w:pStyle w:val="5"/>
      </w:pPr>
      <w:r>
        <w:t>3.1 语音交互</w:t>
      </w:r>
    </w:p>
    <w:p w14:paraId="6372B8F6">
      <w:r>
        <w:t>语音交互是最自然、最便捷的人机交互方式之一。我们从小学习说话，用语言交流是最本能的方式，所以通过语音与AI设备对话，比用键盘输入文字更加直观和方便。语音交互包括两个核心技术：语音识别（ASR）和语音合成（TTS）。语音识别负责把你说的语音转换成文字，语音合成负责把AI生成的文字转换成语音播报给你。</w:t>
      </w:r>
    </w:p>
    <w:p w14:paraId="4530B78D">
      <w:r>
        <w:t>语音交互的应用场景非常丰富。在智能音箱上，你可以通过语音点播音乐、查询天气、控制家电；在手机上，你可以用语音助手发短信、设提醒、打电话；在汽车上，你可以用语音控制导航和空调，让双手专注于驾驶。对于小学生来说，语音交互特别友好，因为不需要打字，只要会说话就能使用。</w:t>
      </w:r>
    </w:p>
    <w:p w14:paraId="1EDFE6D7">
      <w:r>
        <w:t>当然，语音交互也存在一些挑战。比如在嘶杂的环境中，AI可能听不清你说的话；不同的口音和方言可能会影响识别准确率；有时候AI会误解你的意思，给出不相关的回答。这些问题的解决需要更先进的AI算法和更多的训练数据。随着技术的进步，语音交互的体验正在不断提升。</w:t>
      </w:r>
    </w:p>
    <w:p w14:paraId="7920F076">
      <w:pPr>
        <w:pStyle w:val="5"/>
      </w:pPr>
      <w:r>
        <w:t>3.2 触控交互</w:t>
      </w:r>
    </w:p>
    <w:p w14:paraId="1F7E9481">
      <w:r>
        <w:t>触控交互是我们与智能手机、平板电脑等设备最常用的交互方式。通过手指在屏幕上点击、滑动、缩放等操作，我们可以控制设备完成各种任务。虽然触控操作本身不直接涉及AI技术，但AI在触控交互的背后发挥着重要作用。比如，当你在手机键盘上打字时，AI会预测你可能要输入的下一个词；当你在相册中浏览照片时，AI会自动对照片进行分类和整理。</w:t>
      </w:r>
    </w:p>
    <w:p w14:paraId="3C2A0528">
      <w:r>
        <w:t>AI还让触控交互变得更加智能。例如，智能输入法能够学习你的打字习惯，提供个性化的词语推荐；手写识别技术能够识别你在屏幕上写的中文字和数学公式；一些App还能识别你在屏幕上画的简笔画，并将其转化为精美的图片。这些功能都让触控交互的体验更加丰富和高效。</w:t>
      </w:r>
    </w:p>
    <w:p w14:paraId="4E965CAB">
      <w:pPr>
        <w:pStyle w:val="5"/>
      </w:pPr>
      <w:r>
        <w:t>3.3 手势与体感交互</w:t>
      </w:r>
    </w:p>
    <w:p w14:paraId="589CF52C">
      <w:r>
        <w:t>手势交互和体感交互是更加先进的人机交互方式。通过摄像头和AI算法，设备能够识别你的手势动作和身体姿态，从而实现“隔空操作”。比如，你可以对着电视挥挥手来切换频道，或者用手指在空中画圈来调节音量。一些智能健身设备还能通过摄像头识别你的运动姿势，判断动作是否标准，并给出改进建议。</w:t>
      </w:r>
    </w:p>
    <w:p w14:paraId="4F885243">
      <w:r>
        <w:t>体感交互在游戏领域应用最为广泛。微软的Kinect、任天堂的Switch等游戏设备都使用了体感交互技术，让玩家可以用身体动作来控制游戏角色，增强了游戏的沉浸感和趣味性。在教育领域，体感交互也被用于开发互动教学软件，让学生通过肢体动作来参与学习，使学习过程更加生动有趣。</w:t>
      </w:r>
    </w:p>
    <w:p w14:paraId="3C43DE84">
      <w:r>
        <w:t>随着AR（增强现实）和VR（虚拟现实）技术的发展，手势和体感交互将变得更加重要。在虚拟现实环境中，你需要用手势来抓取虚拟物体、打开虚拟菜单；在增强现实中，你可以用手势与虚拟信息进行互动。这些交互方式的实现都离不开AI对人体动作的精确识别和理解。</w:t>
      </w:r>
    </w:p>
    <w:p w14:paraId="4A13725A">
      <w:pPr>
        <w:pStyle w:val="4"/>
      </w:pPr>
      <w:r>
        <w:t>第四章  AI的输入-处理-输出</w:t>
      </w:r>
    </w:p>
    <w:p w14:paraId="250C9D6E">
      <w:pPr>
        <w:pStyle w:val="5"/>
      </w:pPr>
      <w:r>
        <w:t>4.1 AI如何感知世界——输入</w:t>
      </w:r>
    </w:p>
    <w:p w14:paraId="5A4C28FB">
      <w:r>
        <w:t>AI的“输入”就像人的感觉器官获取外界信息一样。AI通过各种传感器和输入设备来感知世界。摄像头是AI的“眼睛”，它可以捕捉图像和视频信息，让AI能够“看到”周围的事物。麦克风是AI的“耳朵”，它可以接收声音信号，让AI能够“听到”人们说的话和各种声音。温度传感器、距离传感器、加速度传感器等则是AI的“皮肤”，让AI能够感知温度、距离和运动等物理量。</w:t>
      </w:r>
    </w:p>
    <w:p w14:paraId="23ED816B">
      <w:r>
        <w:t>不同类型的AI应用需要不同的输入方式。人脸识别系统需要摄像头输入人脸图像；语音助手需要麦克风输入语音信号；智能温控系统需要温度传感器输入环境温度；自动驾驶汽车则需要同时输入来自摄像头、雷达、激光雷达等多种传感器的数据。输入数据的质量和数量直接影响AI的表现——如果输入的图像模糊不清，AI就很难正确识别；如果输入的语音充满噪音，AI就很难准确理解。</w:t>
      </w:r>
    </w:p>
    <w:p w14:paraId="5CEF7E5B">
      <w:r>
        <w:t>对于同学们来说，理解AI的输入可以帮助你更好地使用AI工具。比如，当你使用AI识图功能时，尽量提供清晰、完整的图片；当你使用语音助手时，尽量在安静的环境中说话，吐字清晰。这些做法都能帮助AI获得更好的输入，从而给出更准确的结果。</w:t>
      </w:r>
    </w:p>
    <w:p w14:paraId="206142E4">
      <w:pPr>
        <w:pStyle w:val="5"/>
      </w:pPr>
      <w:r>
        <w:t>4.2 AI如何处理信息——处理</w:t>
      </w:r>
    </w:p>
    <w:p w14:paraId="64E64857">
      <w:r>
        <w:t>AI的“处理”环节就像人的大脑在思考和分析。当AI接收到输入数据后，它会利用预先训练好的模型和算法对数据进行分析和处理。这个过程非常复杂，涉及大量的数学计算和逻辑推理。以人脸识别为例，AI在处理阶段会从输入的人脸图像中提取特征（如眼睛的距离、鼻子的形状、嘴巴的轮廓等），然后将这些特征与数据库中存储的人脸特征进行比对，最终判断出这个人是谁。</w:t>
      </w:r>
    </w:p>
    <w:p w14:paraId="0BC09E62">
      <w:r>
        <w:t>AI处理信息的核心是“算法”。算法可以理解为一套详细的操作步骤，告诉AI如何从输入数据中得出结果。不同的任务需要不同的算法：图像识别使用卷积神经网络（CNN），语音识别使用循环神经网络（RNN），自然语言处理使用Transformer架构。这些算法都是科学家经过多年研究开发出来的，每一种算法都有其擅长处理的任务类型。</w:t>
      </w:r>
    </w:p>
    <w:p w14:paraId="575618A8">
      <w:r>
        <w:t>AI的“学习”过程也是在处理阶段完成的。通过大量的训练数据，AI不断调整模型中的参数，使得处理结果越来越准确。这就像你学习写字一样，刚开始写得歪歪扭扭，但经过反复练习和纠正，字会越写越好。AI也是通过反复“练习”来提升自己的处理能力的。</w:t>
      </w:r>
    </w:p>
    <w:p w14:paraId="708BDF9D">
      <w:pPr>
        <w:pStyle w:val="5"/>
      </w:pPr>
      <w:r>
        <w:t>4.3 AI如何输出结果——输出</w:t>
      </w:r>
    </w:p>
    <w:p w14:paraId="4F716319">
      <w:r>
        <w:t>AI的“输出”就是它给出的最终结果。输出的形式多种多样，取决于AI应用的类型。图像识别AI的输出是识别结果（如“这是一只猫”）；语音助手AI的输出是语音回答或执行的操作（如“好的，已为你设置闹钟”）；AI绘画的输出是一张生成的图片；AI写作的输出是一段生成的文字。</w:t>
      </w:r>
    </w:p>
    <w:p w14:paraId="2B0F6E89">
      <w:r>
        <w:t>理解AI的输入-处理-输出流程，可以帮助我们更好地使用和评估AI。当你使用一个AI工具时，可以思考：我给AI提供了什么输入？AI是如何处理这些输入的？AI给出的输出是否准确和有用？如果输出不理想，是输入的问题（比如图片不清晰、描述不准确），还是AI本身的能力限制？这种思维方式叫做“计算思维”，是学习AI非常重要的能力。</w:t>
      </w:r>
    </w:p>
    <w:p w14:paraId="6A157B2B">
      <w:r>
        <w:t>值得注意的是，AI的输出并不总是正确的。由于AI是基于数据和算法进行处理的，如果训练数据不够全面或算法存在缺陷，AI就可能给出错误的结果。比如，AI可能把一只狗误认为猫，或者在翻译时出现语法错误。因此，我们在使用AI时，需要保持批判性思维，对AI的输出进行验证和判断，不能盲目相信AI给出的所有结果。</w:t>
      </w:r>
    </w:p>
    <w:p w14:paraId="6F2B1187">
      <w:pPr>
        <w:pStyle w:val="4"/>
      </w:pPr>
      <w:r>
        <w:t>第五章  用AI进行简单创作</w:t>
      </w:r>
    </w:p>
    <w:p w14:paraId="7744A270">
      <w:pPr>
        <w:pStyle w:val="5"/>
      </w:pPr>
      <w:r>
        <w:t>5.1 AI绘画</w:t>
      </w:r>
    </w:p>
    <w:p w14:paraId="6B319026">
      <w:r>
        <w:t>AI绘画是近年来最热门的AI应用之一。你只需要用文字描述你想要的画面，AI就能根据你的描述生成一张全新的图片。比如，你输入“一只穿着宇航服的小猫在月球上散步”，AI就能画出这样一幅充满想象力的画面。常见的AI绘画工具包括文心一格、通义万相、Midjourney、Stable Diffusion等。</w:t>
      </w:r>
    </w:p>
    <w:p w14:paraId="4F34C607">
      <w:r>
        <w:t>AI绘画的核心技术是“文生图”（Text-to-Image），它的工作原理是：首先，AI理解你输入的文字描述的含义；然后，根据理解的内容在大量训练数据的基础上生成一张全新的图片。这个过程涉及到深度学习中的扩散模型（Diffusion Model）等先进技术。AI绘画不仅能根据文字生成图片，还能对现有图片进行风格转换、局部修改、背景替换等操作。</w:t>
      </w:r>
    </w:p>
    <w:p w14:paraId="36E3B311">
      <w:r>
        <w:t>使用AI绘画时，“提示词”（Prompt）的编写非常重要。提示词越具体、越详细，AI生成的图片就越符合你的期望。比如，“一只猫”这个提示词太简单了，AI可能生成各种风格的猫；而“一只橘色的胖猫，坐在窗台上，阳光从窗外照进来，水彩画风格”这个提示词就具体得多，AI生成的图片会更接近你想要的效果。学会编写好的提示词，是使用AI绘画的关键技能。</w:t>
      </w:r>
    </w:p>
    <w:p w14:paraId="4EC57C7F">
      <w:pPr>
        <w:pStyle w:val="5"/>
      </w:pPr>
      <w:r>
        <w:t>5.2 AI写作</w:t>
      </w:r>
    </w:p>
    <w:p w14:paraId="2ED5EE0A">
      <w:r>
        <w:t>AI写作是另一个非常实用的AI创作功能。AI可以根据你给出的主题或要求，自动生成文章、故事、诗歌、对话等各种文本内容。比如，你可以让AI写一个关于太空冒险的故事，或者帮你写一首关于春天的诗，甚至让它帮你整理学习笔记。常见的AI写作工具包括文心一言、通义千问、ChatGPT等。</w:t>
      </w:r>
    </w:p>
    <w:p w14:paraId="75FB60FD">
      <w:r>
        <w:t>AI写作的核心技术是“大语言模型”（Large Language Model，简称LLM）。大语言模型通过阅读海量的文本数据（包括书籍、文章、网页等），学会了语言的规律和知识，从而能够生成连贯、有逻辑的文本。当你给AI一个写作任务时，它会根据你提供的信息和它学到的知识，逐字逐句地生成文本内容。</w:t>
      </w:r>
    </w:p>
    <w:p w14:paraId="7CFB2281">
      <w:r>
        <w:t>使用AI写作时，同样需要注意提示词的编写。好的提示词应该包含以下要素：写作主题、文体要求、字数要求、风格要求等。比如，“请写一篇300字左右的童话故事，主角是一只勇敢的小兔子，风格要轻松有趣”就是一个比较完整的提示词。此外，AI生成的内容可能存在事实错误或逻辑不通的地方，我们需要仔细检查和修改，不能直接照搬。</w:t>
      </w:r>
    </w:p>
    <w:p w14:paraId="2CD90036">
      <w:pPr>
        <w:pStyle w:val="5"/>
      </w:pPr>
      <w:r>
        <w:t>5.3 AI搜索与学习</w:t>
      </w:r>
    </w:p>
    <w:p w14:paraId="65614B4B">
      <w:r>
        <w:t>AI搜索是传统搜索引擎的升级版。传统搜索引擎（如百度、谷歌）根据关键词匹配网页，然后给你一个网页链接列表，你需要自己点进去查找信息。而AI搜索引擎（如Perplexity、New Bing）不仅能搜索信息，还能理解你的问题，从多个来源整合信息，直接给你一个完整的答案，大大提高了信息获取的效率。</w:t>
      </w:r>
    </w:p>
    <w:p w14:paraId="0B273CEF">
      <w:r>
        <w:t>AI在学习方面也有很多应用。AI可以根据你的学习水平和兴趣，为你推荐合适的学习内容；AI可以帮你解答学习中遇到的问题，给出详细的解题步骤；AI还可以帮你整理知识点、制作思维导图、生成练习题等。对于小学生来说，AI就像一个随时在线的家教老师，可以帮助你更好地理解和掌握知识。</w:t>
      </w:r>
    </w:p>
    <w:p w14:paraId="2EF99437">
      <w:r>
        <w:t>不过，在使用AI辅助学习时，我们需要注意几点：第一，AI给出的答案不一定总是正确的，需要自己判断和验证；第二，不能过度依赖AI，还是要培养自己独立思考和解决问题的能力；第三，使用AI时要诚实，不能把AI生成的作业当作自己的作品提交，这是不诚实的行为。正确的方式是把AI当作学习工具，用它来帮助自己理解知识、拓展思路，而不是替代自己的思考。</w:t>
      </w:r>
    </w:p>
    <w:p w14:paraId="13CA6E70">
      <w:pPr>
        <w:pStyle w:val="4"/>
      </w:pPr>
      <w:r>
        <w:t>第六章  AI安全与礼仪</w:t>
      </w:r>
    </w:p>
    <w:p w14:paraId="0839E062">
      <w:pPr>
        <w:pStyle w:val="5"/>
      </w:pPr>
      <w:r>
        <w:t>6.1 保护个人隐私</w:t>
      </w:r>
    </w:p>
    <w:p w14:paraId="168944D9">
      <w:r>
        <w:t>在使用AI产品和服务时，保护个人隐私是非常重要的。AI系统通常需要收集和处理大量数据才能正常工作，这些数据中可能包含你的个人信息，如姓名、照片、语音、位置等。如果这些信息被不当使用或泄露，可能会给你带来安全隐患。因此，我们需要学会在使用AI时保护自己的隐私。</w:t>
      </w:r>
    </w:p>
    <w:p w14:paraId="3496E00B">
      <w:r>
        <w:t>具体来说，保护隐私需要注意以下几点：第一，不要随意向AI工具提供个人敏感信息，如家庭住址、身份证号码、银行卡号等；第二，使用智能设备时，注意查看和设置隐私权限，只开放必要的权限；第三，不要在公共场合大声对语音助手说出个人信息；第四，定期检查和清理智能设备中存储的个人数据；第五，使用强密码保护自己的账号，不要将密码告诉他人。</w:t>
      </w:r>
    </w:p>
    <w:p w14:paraId="648FB18D">
      <w:r>
        <w:t>此外，我们还要了解“数据安全”的概念。当你使用AI应用时，你的使用数据（如搜索记录、对话内容、上传的图片等）可能会被服务提供商收集和存储。虽然正规的服务商会声明保护用户数据，但我们仍然需要保持警惕，尽量选择信誉良好的AI产品，并仔细阅读隐私政策。记住：你的数据属于你自己，你有权知道自己的数据是如何被使用的。</w:t>
      </w:r>
    </w:p>
    <w:p w14:paraId="2150D30A">
      <w:pPr>
        <w:pStyle w:val="5"/>
      </w:pPr>
      <w:r>
        <w:t>6.2 礼貌使用AI</w:t>
      </w:r>
    </w:p>
    <w:p w14:paraId="49A84BF4">
      <w:r>
        <w:t>虽然AI不是真正的人，但礼貌地使用AI是一个好习惯。首先，礼貌的语言可以帮助AI更好地理解你的意图。当你用清晰、完整的句子表达需求时，AI能够更准确地理解你想要什么，从而给出更好的回答。比如，“请帮我查一下明天上海的天气”比单纯的“天气”更容易让AI理解你的需求。</w:t>
      </w:r>
    </w:p>
    <w:p w14:paraId="16C8F644">
      <w:r>
        <w:t>其次，礼貌使用AI也是培养良好沟通习惯的方式。我们与AI的交互方式会影响我们与人的交流方式。如果我们习惯了用命令式、粗鲁的语言对待AI，可能也会在不知不觉中用同样的方式对待身边的人。因此，即使对方是AI，我们也应该尽量使用“请”“谢谢”等礼貌用语，这不仅是尊重，也是自我修养的体现。</w:t>
      </w:r>
    </w:p>
    <w:p w14:paraId="05B41E6A">
      <w:r>
        <w:t>另外，我们还要学会正确引用AI生成的内容。如果你在作业或作品中使用了AI生成的内容，应该诚实地说明哪些部分是AI帮助完成的。这就像引用书本上的内容需要注明出处一样，是一种基本的学术诚信。把AI的成果当作自己的成果，是不诚实的行为。</w:t>
      </w:r>
    </w:p>
    <w:p w14:paraId="63FFD640">
      <w:pPr>
        <w:pStyle w:val="5"/>
      </w:pPr>
      <w:r>
        <w:t>6.3 科技向善</w:t>
      </w:r>
    </w:p>
    <w:p w14:paraId="7686A583">
      <w:r>
        <w:t>“科技向善”是指科技发展应该服务于人类福祉，让科技成为推动社会进步的积极力量。AI作为一项强大的技术，既可以用来做有益的事情，也可能被滥用造成危害。比如，AI可以帮助医生更准确地诊断疾病，但也可能被用来制造虚假信息（深度伪造）；AI可以帮助学生更好地学习，但也可能被用来作弊。</w:t>
      </w:r>
    </w:p>
    <w:p w14:paraId="3DADEA05">
      <w:r>
        <w:t>作为AI时代的小公民，我们需要树立正确的科技价值观。首先，要认识到AI是一种工具，它的好坏取决于使用它的人。我们应该用AI来做有益的事情，比如帮助学习、创作艺术、解决问题，而不是用它来做伤害他人的事情。其次，要关注AI可能带来的社会问题，如就业影响、隐私侵犯、信息茧房等，思考如何让AI发展更加公平和可持续。</w:t>
      </w:r>
    </w:p>
    <w:p w14:paraId="14B4BF69">
      <w:r>
        <w:t>最后，我们要相信人类的智慧和善良。AI虽然越来越强大，但它始终是人类的创造物，应该为人类服务。我们每个人都有责任确保AI被正确、合理地使用，让科技真正成为造福人类的力量。正如中国古语所说：“工欲善其事，必先利其器。”AI就是我们的“器”，如何善用这个“器”，取决于我们每个人的选择和行动。</w:t>
      </w:r>
    </w:p>
    <w:p w14:paraId="7FAC8E63">
      <w:pPr>
        <w:pStyle w:val="4"/>
      </w:pPr>
      <w:r>
        <w:t>第七章  中国AI成就</w:t>
      </w:r>
    </w:p>
    <w:p w14:paraId="5A59471A">
      <w:pPr>
        <w:pStyle w:val="5"/>
      </w:pPr>
      <w:r>
        <w:t>7.1 中国AI发展</w:t>
      </w:r>
    </w:p>
    <w:p w14:paraId="17535095">
      <w:r>
        <w:t>中国是全球人工智能发展的重要力量。近年来，中国政府将人工智能上升为国家战略，发布了《新一代人工智能发展规划》等重要政策文件，明确提出到2030年使中国成为世界主要人工智能创新中心的目标。在政策引导和市场需求的双重推动下，中国AI产业实现了快速发展，在多个领域取得了世界领先的成就。</w:t>
      </w:r>
    </w:p>
    <w:p w14:paraId="441E6598">
      <w:r>
        <w:t>在学术研究方面，中国学者在AI顶级会议和期刊上发表论文的数量已位居世界前列。在专利申请方面，中国的AI相关专利数量位居全球第一。在产业应用方面，中国的AI技术已经在安防、金融、医疗、教育、交通等多个行业实现了大规模落地。中国的科技企业如百度、阿里巴巴、腾讯、华为、字节跳动等，在AI技术研发和应用方面都处于全球领先水平。</w:t>
      </w:r>
    </w:p>
    <w:p w14:paraId="7FFD801D">
      <w:r>
        <w:t>特别值得一提的是，中国在AI大模型领域也取得了重要突破。百度的文心一言、阿里巴巴的通义千问、字节跳动的豆包、智谱AI的ChatGLM等大语言模型，在中文理解和生成方面表现出色，为中文用户提供了优质的AI服务。此外，中国在AI芯片、AI框架等基础技术方面也在加速追赶，华为的昇腾芯片、百度的飞桨框架等都是具有代表性的成果。</w:t>
      </w:r>
    </w:p>
    <w:p w14:paraId="530FC33B">
      <w:pPr>
        <w:pStyle w:val="5"/>
      </w:pPr>
      <w:r>
        <w:t>7.2 中国AI应用</w:t>
      </w:r>
    </w:p>
    <w:p w14:paraId="72A9DF0D">
      <w:r>
        <w:t>中国AI应用已经深入到社会生活的方方面面。在智慧城市建设中，AI被用于交通管理、环境监测、公共安全等领域，让城市运行更加高效和智能。在医疗健康领域，AI辅助诊断系统能够帮助医生更快速、更准确地识别疾病，AI药物研发平台加速了新药的发现和开发。在教育领域，AI个性化学习系统根据每个学生的特点提供定制化的学习方案，AI批改系统帮助老师减轻了作业批改的负担。</w:t>
      </w:r>
    </w:p>
    <w:p w14:paraId="3CC830AC">
      <w:r>
        <w:t>在农业领域，AI技术被用于精准农业管理，通过无人机和卫星遥感监测农作物生长状况，AI算法分析土壤和气候数据，为农民提供种植和灌溉建议。在制造业领域，AI驱动的工业机器人和质量检测系统提高了生产效率和产品质量。在文化领域，AI被用于古籍数字化和修复、文化遗产保护、艺术创作等，让传统文化焕发新的生机。</w:t>
      </w:r>
    </w:p>
    <w:p w14:paraId="477A1DB4">
      <w:r>
        <w:t>在航天领域，中国的AI技术也发挥了重要作用。嫦娥探月工程和天问火星探测任务中，AI被用于自主导航、科学数据分析和任务规划。中国空间站上的智能机器人能够协助航天员完成一些日常维护工作。这些成就展示了中国AI技术在高精尖领域的强大实力，也激励着更多年轻人投身科技创新事业。</w:t>
      </w:r>
    </w:p>
    <w:p w14:paraId="76BAE924">
      <w:r>
        <w:br w:type="page"/>
      </w:r>
    </w:p>
    <w:p w14:paraId="65FE4BC3">
      <w:pPr>
        <w:pStyle w:val="3"/>
      </w:pPr>
      <w:r>
        <w:t>第二篇  模拟练习篇</w:t>
      </w:r>
    </w:p>
    <w:p w14:paraId="54214C86">
      <w:pPr>
        <w:pStyle w:val="4"/>
      </w:pPr>
      <w:r>
        <w:t>模拟练习一</w:t>
      </w:r>
    </w:p>
    <w:p w14:paraId="4FF24260">
      <w:r>
        <w:rPr>
          <w:rFonts w:ascii="黑体" w:hAnsi="黑体" w:eastAsia="黑体"/>
          <w:b/>
          <w:sz w:val="24"/>
        </w:rPr>
        <w:t>一、单选题（每题2分，共50题，共100分）</w:t>
      </w:r>
    </w:p>
    <w:p w14:paraId="6020CF6B">
      <w:pPr>
        <w:spacing w:before="80" w:after="40"/>
      </w:pPr>
      <w:r>
        <w:rPr>
          <w:rFonts w:ascii="宋体" w:hAnsi="宋体" w:eastAsia="宋体"/>
          <w:sz w:val="22"/>
        </w:rPr>
        <w:t>1. 人工智能的英文缩写是什么？</w:t>
      </w:r>
    </w:p>
    <w:p w14:paraId="1D596F0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</w:t>
      </w:r>
    </w:p>
    <w:p w14:paraId="530315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AR</w:t>
      </w:r>
    </w:p>
    <w:p w14:paraId="1301F9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VR</w:t>
      </w:r>
    </w:p>
    <w:p w14:paraId="637FF71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IT</w:t>
      </w:r>
    </w:p>
    <w:p w14:paraId="06B343DE">
      <w:pPr>
        <w:spacing w:before="80" w:after="40"/>
      </w:pPr>
      <w:r>
        <w:rPr>
          <w:rFonts w:ascii="宋体" w:hAnsi="宋体" w:eastAsia="宋体"/>
          <w:sz w:val="22"/>
        </w:rPr>
        <w:t>2. 以下哪个不是人工智能的应用？</w:t>
      </w:r>
    </w:p>
    <w:p w14:paraId="501DED8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语音助手</w:t>
      </w:r>
    </w:p>
    <w:p w14:paraId="7DFB5F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普通计算器</w:t>
      </w:r>
    </w:p>
    <w:p w14:paraId="3A6EBD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人脸识别</w:t>
      </w:r>
    </w:p>
    <w:p w14:paraId="7D0DF6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自动驾驶</w:t>
      </w:r>
    </w:p>
    <w:p w14:paraId="5088D40E">
      <w:pPr>
        <w:spacing w:before="80" w:after="40"/>
      </w:pPr>
      <w:r>
        <w:rPr>
          <w:rFonts w:ascii="宋体" w:hAnsi="宋体" w:eastAsia="宋体"/>
          <w:sz w:val="22"/>
        </w:rPr>
        <w:t>3. 智能语音助手主要使用的技术是什么？</w:t>
      </w:r>
    </w:p>
    <w:p w14:paraId="5CDE68F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语音识别和自然语言处理</w:t>
      </w:r>
    </w:p>
    <w:p w14:paraId="37FCF69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图像识别</w:t>
      </w:r>
    </w:p>
    <w:p w14:paraId="05ABE5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数据库查询</w:t>
      </w:r>
    </w:p>
    <w:p w14:paraId="061949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文件压缩</w:t>
      </w:r>
    </w:p>
    <w:p w14:paraId="1AB7899C">
      <w:pPr>
        <w:spacing w:before="80" w:after="40"/>
      </w:pPr>
      <w:r>
        <w:rPr>
          <w:rFonts w:ascii="宋体" w:hAnsi="宋体" w:eastAsia="宋体"/>
          <w:sz w:val="22"/>
        </w:rPr>
        <w:t>4. AI的输入环节相当于人的哪个器官的功能？</w:t>
      </w:r>
    </w:p>
    <w:p w14:paraId="4CB159E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大脑</w:t>
      </w:r>
    </w:p>
    <w:p w14:paraId="1549A5D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感觉器官</w:t>
      </w:r>
    </w:p>
    <w:p w14:paraId="02C87C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手脚</w:t>
      </w:r>
    </w:p>
    <w:p w14:paraId="226CFAE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心脏</w:t>
      </w:r>
    </w:p>
    <w:p w14:paraId="5ED23D34">
      <w:pPr>
        <w:spacing w:before="80" w:after="40"/>
      </w:pPr>
      <w:r>
        <w:rPr>
          <w:rFonts w:ascii="宋体" w:hAnsi="宋体" w:eastAsia="宋体"/>
          <w:sz w:val="22"/>
        </w:rPr>
        <w:t>5. 以下哪个是AI的输出方式？</w:t>
      </w:r>
    </w:p>
    <w:p w14:paraId="162744B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摄像头拍照</w:t>
      </w:r>
    </w:p>
    <w:p w14:paraId="6C91A1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麦克风录音</w:t>
      </w:r>
    </w:p>
    <w:p w14:paraId="4013DFA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语音播报回答</w:t>
      </w:r>
    </w:p>
    <w:p w14:paraId="503C0B9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触摸屏幕</w:t>
      </w:r>
    </w:p>
    <w:p w14:paraId="76F82F6E">
      <w:pPr>
        <w:spacing w:before="80" w:after="40"/>
      </w:pPr>
      <w:r>
        <w:rPr>
          <w:rFonts w:ascii="宋体" w:hAnsi="宋体" w:eastAsia="宋体"/>
          <w:sz w:val="22"/>
        </w:rPr>
        <w:t>6. 人工智能诞生的标志是哪一年？</w:t>
      </w:r>
    </w:p>
    <w:p w14:paraId="2E4C7E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1946年</w:t>
      </w:r>
    </w:p>
    <w:p w14:paraId="7A5C66E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1956年</w:t>
      </w:r>
    </w:p>
    <w:p w14:paraId="6C499C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1966年</w:t>
      </w:r>
    </w:p>
    <w:p w14:paraId="47E7D3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1976年</w:t>
      </w:r>
    </w:p>
    <w:p w14:paraId="59CBE5EC">
      <w:pPr>
        <w:spacing w:before="80" w:after="40"/>
      </w:pPr>
      <w:r>
        <w:rPr>
          <w:rFonts w:ascii="宋体" w:hAnsi="宋体" w:eastAsia="宋体"/>
          <w:sz w:val="22"/>
        </w:rPr>
        <w:t>7. 以下哪个属于智能家居设备？</w:t>
      </w:r>
    </w:p>
    <w:p w14:paraId="68900C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普通灯泡</w:t>
      </w:r>
    </w:p>
    <w:p w14:paraId="33E7BF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智能扫地机器人</w:t>
      </w:r>
    </w:p>
    <w:p w14:paraId="677A41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普通门锁</w:t>
      </w:r>
    </w:p>
    <w:p w14:paraId="1D8F12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纸质笔记本</w:t>
      </w:r>
    </w:p>
    <w:p w14:paraId="6A30713E">
      <w:pPr>
        <w:spacing w:before="80" w:after="40"/>
      </w:pPr>
      <w:r>
        <w:rPr>
          <w:rFonts w:ascii="宋体" w:hAnsi="宋体" w:eastAsia="宋体"/>
          <w:sz w:val="22"/>
        </w:rPr>
        <w:t>8. AI绘画需要输入什么来生成图片？</w:t>
      </w:r>
    </w:p>
    <w:p w14:paraId="4A31F53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代码</w:t>
      </w:r>
    </w:p>
    <w:p w14:paraId="71FEFB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文字描述</w:t>
      </w:r>
    </w:p>
    <w:p w14:paraId="197D08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数学公式</w:t>
      </w:r>
    </w:p>
    <w:p w14:paraId="5966010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音乐</w:t>
      </w:r>
    </w:p>
    <w:p w14:paraId="2C460587">
      <w:pPr>
        <w:spacing w:before="80" w:after="40"/>
      </w:pPr>
      <w:r>
        <w:rPr>
          <w:rFonts w:ascii="宋体" w:hAnsi="宋体" w:eastAsia="宋体"/>
          <w:sz w:val="22"/>
        </w:rPr>
        <w:t>9. 以下哪种行为不利于保护个人隐私？</w:t>
      </w:r>
    </w:p>
    <w:p w14:paraId="7C49F48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设置强密码</w:t>
      </w:r>
    </w:p>
    <w:p w14:paraId="1C9EA0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随意向AI工具提供身份证号</w:t>
      </w:r>
    </w:p>
    <w:p w14:paraId="50BF6A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定期清理数据</w:t>
      </w:r>
    </w:p>
    <w:p w14:paraId="4EF071B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查看隐私权限</w:t>
      </w:r>
    </w:p>
    <w:p w14:paraId="626A9EEA">
      <w:pPr>
        <w:spacing w:before="80" w:after="40"/>
      </w:pPr>
      <w:r>
        <w:rPr>
          <w:rFonts w:ascii="宋体" w:hAnsi="宋体" w:eastAsia="宋体"/>
          <w:sz w:val="22"/>
        </w:rPr>
        <w:t>10. 自动驾驶汽车主要依靠什么来感知周围环境？</w:t>
      </w:r>
    </w:p>
    <w:p w14:paraId="4787AB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只靠GPS</w:t>
      </w:r>
    </w:p>
    <w:p w14:paraId="7EB48D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传感器和AI算法</w:t>
      </w:r>
    </w:p>
    <w:p w14:paraId="4ADA66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只靠摄像头</w:t>
      </w:r>
    </w:p>
    <w:p w14:paraId="2EF1DBA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人工遥控</w:t>
      </w:r>
    </w:p>
    <w:p w14:paraId="1609A591">
      <w:pPr>
        <w:spacing w:before="80" w:after="40"/>
      </w:pPr>
      <w:r>
        <w:rPr>
          <w:rFonts w:ascii="宋体" w:hAnsi="宋体" w:eastAsia="宋体"/>
          <w:sz w:val="22"/>
        </w:rPr>
        <w:t>11. AI处理信息的核心是什么？</w:t>
      </w:r>
    </w:p>
    <w:p w14:paraId="38415C5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电池</w:t>
      </w:r>
    </w:p>
    <w:p w14:paraId="6FC297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算法</w:t>
      </w:r>
    </w:p>
    <w:p w14:paraId="3E4C2C6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屏幕</w:t>
      </w:r>
    </w:p>
    <w:p w14:paraId="2FFAA0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音箱</w:t>
      </w:r>
    </w:p>
    <w:p w14:paraId="3940E299">
      <w:pPr>
        <w:spacing w:before="80" w:after="40"/>
      </w:pPr>
      <w:r>
        <w:rPr>
          <w:rFonts w:ascii="宋体" w:hAnsi="宋体" w:eastAsia="宋体"/>
          <w:sz w:val="22"/>
        </w:rPr>
        <w:t>12. 以下哪个是中国的人工智能企业？</w:t>
      </w:r>
    </w:p>
    <w:p w14:paraId="2EE1C13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百度</w:t>
      </w:r>
    </w:p>
    <w:p w14:paraId="670F88A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谷歌</w:t>
      </w:r>
    </w:p>
    <w:p w14:paraId="00EF756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亚马逊</w:t>
      </w:r>
    </w:p>
    <w:p w14:paraId="1AAFDF3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三星</w:t>
      </w:r>
    </w:p>
    <w:p w14:paraId="36F064E1">
      <w:pPr>
        <w:spacing w:before="80" w:after="40"/>
      </w:pPr>
      <w:r>
        <w:rPr>
          <w:rFonts w:ascii="宋体" w:hAnsi="宋体" w:eastAsia="宋体"/>
          <w:sz w:val="22"/>
        </w:rPr>
        <w:t>13. 使用AI写作时，以下哪种做法是正确的？</w:t>
      </w:r>
    </w:p>
    <w:p w14:paraId="3C657D8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直接把AI生成的内容当作自己的作品</w:t>
      </w:r>
    </w:p>
    <w:p w14:paraId="524016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诚实地说明哪些部分是AI帮助完成的</w:t>
      </w:r>
    </w:p>
    <w:p w14:paraId="0D7827E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不需要检查AI生成的内容</w:t>
      </w:r>
    </w:p>
    <w:p w14:paraId="419B8F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让AI代替自己完成所有作业</w:t>
      </w:r>
    </w:p>
    <w:p w14:paraId="452249F5">
      <w:pPr>
        <w:spacing w:before="80" w:after="40"/>
      </w:pPr>
      <w:r>
        <w:rPr>
          <w:rFonts w:ascii="宋体" w:hAnsi="宋体" w:eastAsia="宋体"/>
          <w:sz w:val="22"/>
        </w:rPr>
        <w:t>14. AI的学习过程需要什么？</w:t>
      </w:r>
    </w:p>
    <w:p w14:paraId="7858775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只需要电力</w:t>
      </w:r>
    </w:p>
    <w:p w14:paraId="22527E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大量的训练数据</w:t>
      </w:r>
    </w:p>
    <w:p w14:paraId="59860B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只需要一个人</w:t>
      </w:r>
    </w:p>
    <w:p w14:paraId="2C061F6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只需要一台打印机</w:t>
      </w:r>
    </w:p>
    <w:p w14:paraId="0BDD3FEF">
      <w:pPr>
        <w:spacing w:before="80" w:after="40"/>
      </w:pPr>
      <w:r>
        <w:rPr>
          <w:rFonts w:ascii="宋体" w:hAnsi="宋体" w:eastAsia="宋体"/>
          <w:sz w:val="22"/>
        </w:rPr>
        <w:t>15. 以下哪个不是语音交互的优点？</w:t>
      </w:r>
    </w:p>
    <w:p w14:paraId="51FC0F4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自然便捷</w:t>
      </w:r>
    </w:p>
    <w:p w14:paraId="199124E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不需要打字</w:t>
      </w:r>
    </w:p>
    <w:p w14:paraId="58B5A0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在嘈杂环境中效果差</w:t>
      </w:r>
    </w:p>
    <w:p w14:paraId="606020F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适合不会打字的人</w:t>
      </w:r>
    </w:p>
    <w:p w14:paraId="7B9D4F94">
      <w:pPr>
        <w:spacing w:before="80" w:after="40"/>
      </w:pPr>
      <w:r>
        <w:rPr>
          <w:rFonts w:ascii="宋体" w:hAnsi="宋体" w:eastAsia="宋体"/>
          <w:sz w:val="22"/>
        </w:rPr>
        <w:t>16. AI绘画中的提示词是指什么？</w:t>
      </w:r>
    </w:p>
    <w:p w14:paraId="64939E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密码</w:t>
      </w:r>
    </w:p>
    <w:p w14:paraId="7102125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描述画面的文字</w:t>
      </w:r>
    </w:p>
    <w:p w14:paraId="6DAC483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图片格式</w:t>
      </w:r>
    </w:p>
    <w:p w14:paraId="5C73DCC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画笔名称</w:t>
      </w:r>
    </w:p>
    <w:p w14:paraId="5DCBE72F">
      <w:pPr>
        <w:spacing w:before="80" w:after="40"/>
      </w:pPr>
      <w:r>
        <w:rPr>
          <w:rFonts w:ascii="宋体" w:hAnsi="宋体" w:eastAsia="宋体"/>
          <w:sz w:val="22"/>
        </w:rPr>
        <w:t>17. 以下哪个是AI在交通领域的应用？</w:t>
      </w:r>
    </w:p>
    <w:p w14:paraId="60DFC11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普通红绿灯</w:t>
      </w:r>
    </w:p>
    <w:p w14:paraId="7A379C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AI导航规划最优路线</w:t>
      </w:r>
    </w:p>
    <w:p w14:paraId="05A8A5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人工收费</w:t>
      </w:r>
    </w:p>
    <w:p w14:paraId="6F982BF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纸质地图</w:t>
      </w:r>
    </w:p>
    <w:p w14:paraId="2979E616">
      <w:pPr>
        <w:spacing w:before="80" w:after="40"/>
      </w:pPr>
      <w:r>
        <w:rPr>
          <w:rFonts w:ascii="宋体" w:hAnsi="宋体" w:eastAsia="宋体"/>
          <w:sz w:val="22"/>
        </w:rPr>
        <w:t>18. AI的输出一定正确吗？</w:t>
      </w:r>
    </w:p>
    <w:p w14:paraId="060D588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一定正确</w:t>
      </w:r>
    </w:p>
    <w:p w14:paraId="2389B5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不一定正确</w:t>
      </w:r>
    </w:p>
    <w:p w14:paraId="2111A79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永远不会出错</w:t>
      </w:r>
    </w:p>
    <w:p w14:paraId="3F2B78E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比人类永远更准确</w:t>
      </w:r>
    </w:p>
    <w:p w14:paraId="24AE8C73">
      <w:pPr>
        <w:spacing w:before="80" w:after="40"/>
      </w:pPr>
      <w:r>
        <w:rPr>
          <w:rFonts w:ascii="宋体" w:hAnsi="宋体" w:eastAsia="宋体"/>
          <w:sz w:val="22"/>
        </w:rPr>
        <w:t>19. 科技向善的含义是什么？</w:t>
      </w:r>
    </w:p>
    <w:p w14:paraId="169F5DB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科技只追求利润</w:t>
      </w:r>
    </w:p>
    <w:p w14:paraId="3749C04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科技应该服务于人类福祉</w:t>
      </w:r>
    </w:p>
    <w:p w14:paraId="785C4A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科技不需要道德约束</w:t>
      </w:r>
    </w:p>
    <w:p w14:paraId="7C180FD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科技发展不需要考虑社会影响</w:t>
      </w:r>
    </w:p>
    <w:p w14:paraId="44F0FB37">
      <w:pPr>
        <w:spacing w:before="80" w:after="40"/>
      </w:pPr>
      <w:r>
        <w:rPr>
          <w:rFonts w:ascii="宋体" w:hAnsi="宋体" w:eastAsia="宋体"/>
          <w:sz w:val="22"/>
        </w:rPr>
        <w:t>20. 以下哪个是AI在摄影中的应用？</w:t>
      </w:r>
    </w:p>
    <w:p w14:paraId="5740029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手动对焦</w:t>
      </w:r>
    </w:p>
    <w:p w14:paraId="4B642EC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AI自动识别场景并优化</w:t>
      </w:r>
    </w:p>
    <w:p w14:paraId="1A6F9C4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胶卷冲洗</w:t>
      </w:r>
    </w:p>
    <w:p w14:paraId="3EFF8F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手动调光</w:t>
      </w:r>
    </w:p>
    <w:p w14:paraId="2C67EDD8">
      <w:pPr>
        <w:spacing w:before="80" w:after="40"/>
      </w:pPr>
      <w:r>
        <w:rPr>
          <w:rFonts w:ascii="宋体" w:hAnsi="宋体" w:eastAsia="宋体"/>
          <w:sz w:val="22"/>
        </w:rPr>
        <w:t>21. 人脸识别技术属于AI的哪种功能？</w:t>
      </w:r>
    </w:p>
    <w:p w14:paraId="5391FCA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感知功能</w:t>
      </w:r>
    </w:p>
    <w:p w14:paraId="50C8995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生成功能</w:t>
      </w:r>
    </w:p>
    <w:p w14:paraId="67A90C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存储功能</w:t>
      </w:r>
    </w:p>
    <w:p w14:paraId="38FBB0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打印功能</w:t>
      </w:r>
    </w:p>
    <w:p w14:paraId="3EB3B2D2">
      <w:pPr>
        <w:spacing w:before="80" w:after="40"/>
      </w:pPr>
      <w:r>
        <w:rPr>
          <w:rFonts w:ascii="宋体" w:hAnsi="宋体" w:eastAsia="宋体"/>
          <w:sz w:val="22"/>
        </w:rPr>
        <w:t>22. 以下哪个不是AI的基本功能？</w:t>
      </w:r>
    </w:p>
    <w:p w14:paraId="78C4C0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感知功能</w:t>
      </w:r>
    </w:p>
    <w:p w14:paraId="779B64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理解和推理功能</w:t>
      </w:r>
    </w:p>
    <w:p w14:paraId="16DE4B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学习和优化功能</w:t>
      </w:r>
    </w:p>
    <w:p w14:paraId="400BC6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煮饭功能</w:t>
      </w:r>
    </w:p>
    <w:p w14:paraId="37B21BE4">
      <w:pPr>
        <w:spacing w:before="80" w:after="40"/>
      </w:pPr>
      <w:r>
        <w:rPr>
          <w:rFonts w:ascii="宋体" w:hAnsi="宋体" w:eastAsia="宋体"/>
          <w:sz w:val="22"/>
        </w:rPr>
        <w:t>23. 智能门锁可以使用哪种方式开锁？</w:t>
      </w:r>
    </w:p>
    <w:p w14:paraId="3CC781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只能用钥匙</w:t>
      </w:r>
    </w:p>
    <w:p w14:paraId="3560F9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指纹识别和人脸识别</w:t>
      </w:r>
    </w:p>
    <w:p w14:paraId="15AC1AE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只能用密码</w:t>
      </w:r>
    </w:p>
    <w:p w14:paraId="773F2AE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只能敲门</w:t>
      </w:r>
    </w:p>
    <w:p w14:paraId="66A5D993">
      <w:pPr>
        <w:spacing w:before="80" w:after="40"/>
      </w:pPr>
      <w:r>
        <w:rPr>
          <w:rFonts w:ascii="宋体" w:hAnsi="宋体" w:eastAsia="宋体"/>
          <w:sz w:val="22"/>
        </w:rPr>
        <w:t>24. AI搜索相比传统搜索的优势是什么？</w:t>
      </w:r>
    </w:p>
    <w:p w14:paraId="046749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搜索速度更慢</w:t>
      </w:r>
    </w:p>
    <w:p w14:paraId="15295F5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能理解问题并整合信息给出完整答案</w:t>
      </w:r>
    </w:p>
    <w:p w14:paraId="5EAD73E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只能搜索图片</w:t>
      </w:r>
    </w:p>
    <w:p w14:paraId="5974351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不需要网络</w:t>
      </w:r>
    </w:p>
    <w:p w14:paraId="2D3961AF">
      <w:pPr>
        <w:spacing w:before="80" w:after="40"/>
      </w:pPr>
      <w:r>
        <w:rPr>
          <w:rFonts w:ascii="宋体" w:hAnsi="宋体" w:eastAsia="宋体"/>
          <w:sz w:val="22"/>
        </w:rPr>
        <w:t>25. 以下哪种做法体现了礼貌使用AI？</w:t>
      </w:r>
    </w:p>
    <w:p w14:paraId="6CEED93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用粗鲁的语言命令AI</w:t>
      </w:r>
    </w:p>
    <w:p w14:paraId="7D78E3A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使用请和谢谢等礼貌用语</w:t>
      </w:r>
    </w:p>
    <w:p w14:paraId="07D3989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不需要完整表达需求</w:t>
      </w:r>
    </w:p>
    <w:p w14:paraId="0BDECB7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随意打断AI的回答</w:t>
      </w:r>
    </w:p>
    <w:p w14:paraId="0A20B28A">
      <w:pPr>
        <w:spacing w:before="80" w:after="40"/>
      </w:pPr>
      <w:r>
        <w:rPr>
          <w:rFonts w:ascii="宋体" w:hAnsi="宋体" w:eastAsia="宋体"/>
          <w:sz w:val="22"/>
        </w:rPr>
        <w:t>26. AI的输入-处理-输出流程中，处理环节相当于人的什么？</w:t>
      </w:r>
    </w:p>
    <w:p w14:paraId="776BEED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眼睛</w:t>
      </w:r>
    </w:p>
    <w:p w14:paraId="1EEDD4C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大脑思考</w:t>
      </w:r>
    </w:p>
    <w:p w14:paraId="7257501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嘴巴说话</w:t>
      </w:r>
    </w:p>
    <w:p w14:paraId="46129A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手写文字</w:t>
      </w:r>
    </w:p>
    <w:p w14:paraId="452FEDF2">
      <w:pPr>
        <w:spacing w:before="80" w:after="40"/>
      </w:pPr>
      <w:r>
        <w:rPr>
          <w:rFonts w:ascii="宋体" w:hAnsi="宋体" w:eastAsia="宋体"/>
          <w:sz w:val="22"/>
        </w:rPr>
        <w:t>27. 以下哪个是AI在农业中的应用？</w:t>
      </w:r>
    </w:p>
    <w:p w14:paraId="470ADF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人工浇水</w:t>
      </w:r>
    </w:p>
    <w:p w14:paraId="632237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AI分析土壤和气候数据提供建议</w:t>
      </w:r>
    </w:p>
    <w:p w14:paraId="2F0376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用牛耕地</w:t>
      </w:r>
    </w:p>
    <w:p w14:paraId="6BC35B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手动播种</w:t>
      </w:r>
    </w:p>
    <w:p w14:paraId="419AA88C">
      <w:pPr>
        <w:spacing w:before="80" w:after="40"/>
      </w:pPr>
      <w:r>
        <w:rPr>
          <w:rFonts w:ascii="宋体" w:hAnsi="宋体" w:eastAsia="宋体"/>
          <w:sz w:val="22"/>
        </w:rPr>
        <w:t>28. 以下哪个是AI生成内容的例子？</w:t>
      </w:r>
    </w:p>
    <w:p w14:paraId="70587CF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用手机拍的照片</w:t>
      </w:r>
    </w:p>
    <w:p w14:paraId="58CBAE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AI根据文字描述生成的图片</w:t>
      </w:r>
    </w:p>
    <w:p w14:paraId="417593C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手写的作文</w:t>
      </w:r>
    </w:p>
    <w:p w14:paraId="31CDA1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打印的文件</w:t>
      </w:r>
    </w:p>
    <w:p w14:paraId="5A471928">
      <w:pPr>
        <w:spacing w:before="80" w:after="40"/>
      </w:pPr>
      <w:r>
        <w:rPr>
          <w:rFonts w:ascii="宋体" w:hAnsi="宋体" w:eastAsia="宋体"/>
          <w:sz w:val="22"/>
        </w:rPr>
        <w:t>29. 使用AI辅助学习时，以下哪种做法是错误的？</w:t>
      </w:r>
    </w:p>
    <w:p w14:paraId="5EF1B9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用AI帮助理解知识点</w:t>
      </w:r>
    </w:p>
    <w:p w14:paraId="02E38CB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把AI生成的作业直接提交</w:t>
      </w:r>
    </w:p>
    <w:p w14:paraId="27D742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用AI拓展学习思路</w:t>
      </w:r>
    </w:p>
    <w:p w14:paraId="50BEB7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验证AI给出的答案</w:t>
      </w:r>
    </w:p>
    <w:p w14:paraId="77FA95E2">
      <w:pPr>
        <w:spacing w:before="80" w:after="40"/>
      </w:pPr>
      <w:r>
        <w:rPr>
          <w:rFonts w:ascii="宋体" w:hAnsi="宋体" w:eastAsia="宋体"/>
          <w:sz w:val="22"/>
        </w:rPr>
        <w:t>30. 以下哪个属于手势交互？</w:t>
      </w:r>
    </w:p>
    <w:p w14:paraId="76ABAD0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用键盘打字</w:t>
      </w:r>
    </w:p>
    <w:p w14:paraId="176BB92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对着电视挥手切换频道</w:t>
      </w:r>
    </w:p>
    <w:p w14:paraId="5891636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用鼠标点击</w:t>
      </w:r>
    </w:p>
    <w:p w14:paraId="67AFE16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用遥控器按键</w:t>
      </w:r>
    </w:p>
    <w:p w14:paraId="6012C4E3">
      <w:pPr>
        <w:spacing w:before="80" w:after="40"/>
      </w:pPr>
      <w:r>
        <w:rPr>
          <w:rFonts w:ascii="宋体" w:hAnsi="宋体" w:eastAsia="宋体"/>
          <w:sz w:val="22"/>
        </w:rPr>
        <w:t>31. AI绘画使用的是什么技术？</w:t>
      </w:r>
    </w:p>
    <w:p w14:paraId="7214D87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文件压缩技术</w:t>
      </w:r>
    </w:p>
    <w:p w14:paraId="400B32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文生图技术</w:t>
      </w:r>
    </w:p>
    <w:p w14:paraId="6DE5EFE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数据库技术</w:t>
      </w:r>
    </w:p>
    <w:p w14:paraId="7C4B9B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网络传输技术</w:t>
      </w:r>
    </w:p>
    <w:p w14:paraId="77F7D58E">
      <w:pPr>
        <w:spacing w:before="80" w:after="40"/>
      </w:pPr>
      <w:r>
        <w:rPr>
          <w:rFonts w:ascii="宋体" w:hAnsi="宋体" w:eastAsia="宋体"/>
          <w:sz w:val="22"/>
        </w:rPr>
        <w:t>32. 以下哪个不是AI在医疗领域的应用？</w:t>
      </w:r>
    </w:p>
    <w:p w14:paraId="65323AE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AI辅助诊断</w:t>
      </w:r>
    </w:p>
    <w:p w14:paraId="5ABE5FE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AI药物研发</w:t>
      </w:r>
    </w:p>
    <w:p w14:paraId="315643A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人工把脉</w:t>
      </w:r>
    </w:p>
    <w:p w14:paraId="0BB5E2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AI医学影像分析</w:t>
      </w:r>
    </w:p>
    <w:p w14:paraId="473F7121">
      <w:pPr>
        <w:spacing w:before="80" w:after="40"/>
      </w:pPr>
      <w:r>
        <w:rPr>
          <w:rFonts w:ascii="宋体" w:hAnsi="宋体" w:eastAsia="宋体"/>
          <w:sz w:val="22"/>
        </w:rPr>
        <w:t>33. AI的感知功能包括什么？</w:t>
      </w:r>
    </w:p>
    <w:p w14:paraId="473BB1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</w:t>
      </w:r>
    </w:p>
    <w:p w14:paraId="0AE8DB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看、听、感知温度等</w:t>
      </w:r>
    </w:p>
    <w:p w14:paraId="50BAEE4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只能听</w:t>
      </w:r>
    </w:p>
    <w:p w14:paraId="481E68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只能触摸</w:t>
      </w:r>
    </w:p>
    <w:p w14:paraId="1DF33DAF">
      <w:pPr>
        <w:spacing w:before="80" w:after="40"/>
      </w:pPr>
      <w:r>
        <w:rPr>
          <w:rFonts w:ascii="宋体" w:hAnsi="宋体" w:eastAsia="宋体"/>
          <w:sz w:val="22"/>
        </w:rPr>
        <w:t>34. 以下哪个是AI在航天领域的应用？</w:t>
      </w:r>
    </w:p>
    <w:p w14:paraId="152A1BF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人工驾驶飞船</w:t>
      </w:r>
    </w:p>
    <w:p w14:paraId="5C5081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AI自主导航和数据分析</w:t>
      </w:r>
    </w:p>
    <w:p w14:paraId="0382535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纸质记录数据</w:t>
      </w:r>
    </w:p>
    <w:p w14:paraId="4DFFA1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人工计算轨道</w:t>
      </w:r>
    </w:p>
    <w:p w14:paraId="0606F4B9">
      <w:pPr>
        <w:spacing w:before="80" w:after="40"/>
      </w:pPr>
      <w:r>
        <w:rPr>
          <w:rFonts w:ascii="宋体" w:hAnsi="宋体" w:eastAsia="宋体"/>
          <w:sz w:val="22"/>
        </w:rPr>
        <w:t>35. 以下哪个是深度学习的代表事件？</w:t>
      </w:r>
    </w:p>
    <w:p w14:paraId="6467A0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1997年深蓝击败国际象棋冠军</w:t>
      </w:r>
    </w:p>
    <w:p w14:paraId="575A526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2016年AlphaGo击败围棋冠军</w:t>
      </w:r>
    </w:p>
    <w:p w14:paraId="44CA24E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2000年千禧年</w:t>
      </w:r>
    </w:p>
    <w:p w14:paraId="62FE4B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2010年智能手机普及</w:t>
      </w:r>
    </w:p>
    <w:p w14:paraId="5357EFDB">
      <w:pPr>
        <w:spacing w:before="80" w:after="40"/>
      </w:pPr>
      <w:r>
        <w:rPr>
          <w:rFonts w:ascii="宋体" w:hAnsi="宋体" w:eastAsia="宋体"/>
          <w:sz w:val="22"/>
        </w:rPr>
        <w:t>36. AI写作工具的核心技术是什么？</w:t>
      </w:r>
    </w:p>
    <w:p w14:paraId="51D8194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数据库查询</w:t>
      </w:r>
    </w:p>
    <w:p w14:paraId="32E89D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大语言模型</w:t>
      </w:r>
    </w:p>
    <w:p w14:paraId="45144DD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图像处理</w:t>
      </w:r>
    </w:p>
    <w:p w14:paraId="6FAF2EF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音频编辑</w:t>
      </w:r>
    </w:p>
    <w:p w14:paraId="238CA2F2">
      <w:pPr>
        <w:spacing w:before="80" w:after="40"/>
      </w:pPr>
      <w:r>
        <w:rPr>
          <w:rFonts w:ascii="宋体" w:hAnsi="宋体" w:eastAsia="宋体"/>
          <w:sz w:val="22"/>
        </w:rPr>
        <w:t>37. 以下哪种行为是正确的AI使用习惯？</w:t>
      </w:r>
    </w:p>
    <w:p w14:paraId="617B43D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盲目相信AI的所有输出</w:t>
      </w:r>
    </w:p>
    <w:p w14:paraId="1942002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对AI输出进行验证和判断</w:t>
      </w:r>
    </w:p>
    <w:p w14:paraId="7D2F72C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不需要了解AI的工作原理</w:t>
      </w:r>
    </w:p>
    <w:p w14:paraId="733B4B4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把AI当作万能工具</w:t>
      </w:r>
    </w:p>
    <w:p w14:paraId="3721E9F7">
      <w:pPr>
        <w:spacing w:before="80" w:after="40"/>
      </w:pPr>
      <w:r>
        <w:rPr>
          <w:rFonts w:ascii="宋体" w:hAnsi="宋体" w:eastAsia="宋体"/>
          <w:sz w:val="22"/>
        </w:rPr>
        <w:t>38. 智能扫地机器人使用什么来规划路线？</w:t>
      </w:r>
    </w:p>
    <w:p w14:paraId="30FC77A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随机行走</w:t>
      </w:r>
    </w:p>
    <w:p w14:paraId="08360AA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传感器和AI算法</w:t>
      </w:r>
    </w:p>
    <w:p w14:paraId="709D6D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遥控器控制</w:t>
      </w:r>
    </w:p>
    <w:p w14:paraId="61BA60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固定路线</w:t>
      </w:r>
    </w:p>
    <w:p w14:paraId="05E55F35">
      <w:pPr>
        <w:spacing w:before="80" w:after="40"/>
      </w:pPr>
      <w:r>
        <w:rPr>
          <w:rFonts w:ascii="宋体" w:hAnsi="宋体" w:eastAsia="宋体"/>
          <w:sz w:val="22"/>
        </w:rPr>
        <w:t>39. 以下哪个是中国的大语言模型？</w:t>
      </w:r>
    </w:p>
    <w:p w14:paraId="03AC88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ChatGPT</w:t>
      </w:r>
    </w:p>
    <w:p w14:paraId="51FD71F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文心一言</w:t>
      </w:r>
    </w:p>
    <w:p w14:paraId="224268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Gemini</w:t>
      </w:r>
    </w:p>
    <w:p w14:paraId="7DA86AE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Claude</w:t>
      </w:r>
    </w:p>
    <w:p w14:paraId="166BA11E">
      <w:pPr>
        <w:spacing w:before="80" w:after="40"/>
      </w:pPr>
      <w:r>
        <w:rPr>
          <w:rFonts w:ascii="宋体" w:hAnsi="宋体" w:eastAsia="宋体"/>
          <w:sz w:val="22"/>
        </w:rPr>
        <w:t>40. AI的生成功能可以做什么？</w:t>
      </w:r>
    </w:p>
    <w:p w14:paraId="3A158BB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只能识别图片</w:t>
      </w:r>
    </w:p>
    <w:p w14:paraId="280885C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写文章、画画、作曲等</w:t>
      </w:r>
    </w:p>
    <w:p w14:paraId="2B2F4D6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只能翻译文字</w:t>
      </w:r>
    </w:p>
    <w:p w14:paraId="7D50368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只能搜索信息</w:t>
      </w:r>
    </w:p>
    <w:p w14:paraId="2FBC28DC">
      <w:pPr>
        <w:spacing w:before="80" w:after="40"/>
      </w:pPr>
      <w:r>
        <w:rPr>
          <w:rFonts w:ascii="宋体" w:hAnsi="宋体" w:eastAsia="宋体"/>
          <w:sz w:val="22"/>
        </w:rPr>
        <w:t>41. 以下哪个是AI在教育领域的应用？</w:t>
      </w:r>
    </w:p>
    <w:p w14:paraId="6AD230E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人工批改所有作业</w:t>
      </w:r>
    </w:p>
    <w:p w14:paraId="4258344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AI个性化学习系统</w:t>
      </w:r>
    </w:p>
    <w:p w14:paraId="18B8ED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只用黑板教学</w:t>
      </w:r>
    </w:p>
    <w:p w14:paraId="75BD41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28981079">
      <w:pPr>
        <w:spacing w:before="80" w:after="40"/>
      </w:pPr>
      <w:r>
        <w:rPr>
          <w:rFonts w:ascii="宋体" w:hAnsi="宋体" w:eastAsia="宋体"/>
          <w:sz w:val="22"/>
        </w:rPr>
        <w:t>42. 使用语音助手时，以下哪种做法有助于提高识别准确率？</w:t>
      </w:r>
    </w:p>
    <w:p w14:paraId="6277BE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在嘈杂环境中说话</w:t>
      </w:r>
    </w:p>
    <w:p w14:paraId="20B55D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吐字清晰、在安静环境中说话</w:t>
      </w:r>
    </w:p>
    <w:p w14:paraId="7EE6770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说方言</w:t>
      </w:r>
    </w:p>
    <w:p w14:paraId="5106952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快速含糊地说话</w:t>
      </w:r>
    </w:p>
    <w:p w14:paraId="0C8BF8A9">
      <w:pPr>
        <w:spacing w:before="80" w:after="40"/>
      </w:pPr>
      <w:r>
        <w:rPr>
          <w:rFonts w:ascii="宋体" w:hAnsi="宋体" w:eastAsia="宋体"/>
          <w:sz w:val="22"/>
        </w:rPr>
        <w:t>43. AI的理解能力属于哪种功能？</w:t>
      </w:r>
    </w:p>
    <w:p w14:paraId="22F9D39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感知功能</w:t>
      </w:r>
    </w:p>
    <w:p w14:paraId="798D65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理解和推理功能</w:t>
      </w:r>
    </w:p>
    <w:p w14:paraId="0C2118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生成功能</w:t>
      </w:r>
    </w:p>
    <w:p w14:paraId="792D339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存储功能</w:t>
      </w:r>
    </w:p>
    <w:p w14:paraId="75519806">
      <w:pPr>
        <w:spacing w:before="80" w:after="40"/>
      </w:pPr>
      <w:r>
        <w:rPr>
          <w:rFonts w:ascii="宋体" w:hAnsi="宋体" w:eastAsia="宋体"/>
          <w:sz w:val="22"/>
        </w:rPr>
        <w:t>44. 以下哪个不是智能家居的特点？</w:t>
      </w:r>
    </w:p>
    <w:p w14:paraId="22F594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远程控制</w:t>
      </w:r>
    </w:p>
    <w:p w14:paraId="41DBCC4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语音控制</w:t>
      </w:r>
    </w:p>
    <w:p w14:paraId="5572E4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需要手动操作每个设备</w:t>
      </w:r>
    </w:p>
    <w:p w14:paraId="02BAED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自动化运行</w:t>
      </w:r>
    </w:p>
    <w:p w14:paraId="6D799AC4">
      <w:pPr>
        <w:spacing w:before="80" w:after="40"/>
      </w:pPr>
      <w:r>
        <w:rPr>
          <w:rFonts w:ascii="宋体" w:hAnsi="宋体" w:eastAsia="宋体"/>
          <w:sz w:val="22"/>
        </w:rPr>
        <w:t>45. AI在安全领域的应用包括什么？</w:t>
      </w:r>
    </w:p>
    <w:p w14:paraId="42EF29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制造虚假信息</w:t>
      </w:r>
    </w:p>
    <w:p w14:paraId="170C85C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安防监控自动识别异常行为</w:t>
      </w:r>
    </w:p>
    <w:p w14:paraId="0817DDF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破坏网络安全</w:t>
      </w:r>
    </w:p>
    <w:p w14:paraId="1B7BD6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窃取密码</w:t>
      </w:r>
    </w:p>
    <w:p w14:paraId="038DABDD">
      <w:pPr>
        <w:spacing w:before="80" w:after="40"/>
      </w:pPr>
      <w:r>
        <w:rPr>
          <w:rFonts w:ascii="宋体" w:hAnsi="宋体" w:eastAsia="宋体"/>
          <w:sz w:val="22"/>
        </w:rPr>
        <w:t>46. 以下哪个是体感交互的应用？</w:t>
      </w:r>
    </w:p>
    <w:p w14:paraId="0638992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用键盘玩游戏</w:t>
      </w:r>
    </w:p>
    <w:p w14:paraId="60487DA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用身体动作控制游戏角色</w:t>
      </w:r>
    </w:p>
    <w:p w14:paraId="175848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用鼠标点击</w:t>
      </w:r>
    </w:p>
    <w:p w14:paraId="5079518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用触控笔写字</w:t>
      </w:r>
    </w:p>
    <w:p w14:paraId="6F2D6A2C">
      <w:pPr>
        <w:spacing w:before="80" w:after="40"/>
      </w:pPr>
      <w:r>
        <w:rPr>
          <w:rFonts w:ascii="宋体" w:hAnsi="宋体" w:eastAsia="宋体"/>
          <w:sz w:val="22"/>
        </w:rPr>
        <w:t>47. AI的发展需要什么基础？</w:t>
      </w:r>
    </w:p>
    <w:p w14:paraId="37BC018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只需要算法</w:t>
      </w:r>
    </w:p>
    <w:p w14:paraId="041CBB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数据、算力和算法</w:t>
      </w:r>
    </w:p>
    <w:p w14:paraId="25C3CC2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只需要数据</w:t>
      </w:r>
    </w:p>
    <w:p w14:paraId="18CBB52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只需要电力</w:t>
      </w:r>
    </w:p>
    <w:p w14:paraId="44252EAF">
      <w:pPr>
        <w:spacing w:before="80" w:after="40"/>
      </w:pPr>
      <w:r>
        <w:rPr>
          <w:rFonts w:ascii="宋体" w:hAnsi="宋体" w:eastAsia="宋体"/>
          <w:sz w:val="22"/>
        </w:rPr>
        <w:t>48. 以下哪个是AI在文化领域的应用？</w:t>
      </w:r>
    </w:p>
    <w:p w14:paraId="7032251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销毁古籍</w:t>
      </w:r>
    </w:p>
    <w:p w14:paraId="3AAA696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古籍数字化和修复</w:t>
      </w:r>
    </w:p>
    <w:p w14:paraId="0587375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禁止使用技术</w:t>
      </w:r>
    </w:p>
    <w:p w14:paraId="61DC27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只用人工抄写</w:t>
      </w:r>
    </w:p>
    <w:p w14:paraId="3CE659C5">
      <w:pPr>
        <w:spacing w:before="80" w:after="40"/>
      </w:pPr>
      <w:r>
        <w:rPr>
          <w:rFonts w:ascii="宋体" w:hAnsi="宋体" w:eastAsia="宋体"/>
          <w:sz w:val="22"/>
        </w:rPr>
        <w:t>49. 计算思维是指什么？</w:t>
      </w:r>
    </w:p>
    <w:p w14:paraId="529F765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只会做数学计算</w:t>
      </w:r>
    </w:p>
    <w:p w14:paraId="2D3444E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思考AI的输入-处理-输出过程的能力</w:t>
      </w:r>
    </w:p>
    <w:p w14:paraId="31A104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只会使用计算器</w:t>
      </w:r>
    </w:p>
    <w:p w14:paraId="495D5A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只会编程</w:t>
      </w:r>
    </w:p>
    <w:p w14:paraId="43300D74">
      <w:pPr>
        <w:spacing w:before="80" w:after="40"/>
      </w:pPr>
      <w:r>
        <w:rPr>
          <w:rFonts w:ascii="宋体" w:hAnsi="宋体" w:eastAsia="宋体"/>
          <w:sz w:val="22"/>
        </w:rPr>
        <w:t>50. AI在制造业的应用包括什么？</w:t>
      </w:r>
    </w:p>
    <w:p w14:paraId="6D3555B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手工编织</w:t>
      </w:r>
    </w:p>
    <w:p w14:paraId="398D045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AI驱动的工业机器人</w:t>
      </w:r>
    </w:p>
    <w:p w14:paraId="2C633F3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人工搬运</w:t>
      </w:r>
    </w:p>
    <w:p w14:paraId="164D5F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手动检测</w:t>
      </w:r>
    </w:p>
    <w:p w14:paraId="22A10F58">
      <w:pPr>
        <w:spacing w:before="240"/>
      </w:pPr>
      <w:r>
        <w:rPr>
          <w:rFonts w:ascii="黑体" w:hAnsi="黑体" w:eastAsia="黑体"/>
          <w:b/>
          <w:sz w:val="24"/>
        </w:rPr>
        <w:t>二、多选题（每题3分，共20题，共60分）</w:t>
      </w:r>
    </w:p>
    <w:p w14:paraId="70900D7F">
      <w:pPr>
        <w:spacing w:before="80" w:after="40"/>
      </w:pPr>
      <w:r>
        <w:rPr>
          <w:rFonts w:ascii="宋体" w:hAnsi="宋体" w:eastAsia="宋体"/>
          <w:sz w:val="22"/>
        </w:rPr>
        <w:t>1. 【多选】以下哪些是人工智能的应用？</w:t>
      </w:r>
    </w:p>
    <w:p w14:paraId="4B4C69B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语音助手</w:t>
      </w:r>
    </w:p>
    <w:p w14:paraId="69A44E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人脸识别</w:t>
      </w:r>
    </w:p>
    <w:p w14:paraId="0ECE3D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普通台灯</w:t>
      </w:r>
    </w:p>
    <w:p w14:paraId="37CDFD4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自动驾驶</w:t>
      </w:r>
    </w:p>
    <w:p w14:paraId="3116CDE1">
      <w:pPr>
        <w:spacing w:before="80" w:after="40"/>
      </w:pPr>
      <w:r>
        <w:rPr>
          <w:rFonts w:ascii="宋体" w:hAnsi="宋体" w:eastAsia="宋体"/>
          <w:sz w:val="22"/>
        </w:rPr>
        <w:t>2. 【多选】AI的输入方式包括哪些？</w:t>
      </w:r>
    </w:p>
    <w:p w14:paraId="49C3D0F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摄像头输入图像</w:t>
      </w:r>
    </w:p>
    <w:p w14:paraId="5B44339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麦克风输入声音</w:t>
      </w:r>
    </w:p>
    <w:p w14:paraId="4AF68F0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传感器输入温度</w:t>
      </w:r>
    </w:p>
    <w:p w14:paraId="28CF1B2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打印机输出文件</w:t>
      </w:r>
    </w:p>
    <w:p w14:paraId="33E26C00">
      <w:pPr>
        <w:spacing w:before="80" w:after="40"/>
      </w:pPr>
      <w:r>
        <w:rPr>
          <w:rFonts w:ascii="宋体" w:hAnsi="宋体" w:eastAsia="宋体"/>
          <w:sz w:val="22"/>
        </w:rPr>
        <w:t>3. 【多选】以下哪些是智能家居设备？</w:t>
      </w:r>
    </w:p>
    <w:p w14:paraId="70F08CF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智能灯泡</w:t>
      </w:r>
    </w:p>
    <w:p w14:paraId="6A06A53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智能门锁</w:t>
      </w:r>
    </w:p>
    <w:p w14:paraId="21EB4B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普通椅子</w:t>
      </w:r>
    </w:p>
    <w:p w14:paraId="09FB1EF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智能摄像头</w:t>
      </w:r>
    </w:p>
    <w:p w14:paraId="38EA6457">
      <w:pPr>
        <w:spacing w:before="80" w:after="40"/>
      </w:pPr>
      <w:r>
        <w:rPr>
          <w:rFonts w:ascii="宋体" w:hAnsi="宋体" w:eastAsia="宋体"/>
          <w:sz w:val="22"/>
        </w:rPr>
        <w:t>4. 【多选】保护个人隐私的做法包括哪些？</w:t>
      </w:r>
    </w:p>
    <w:p w14:paraId="121C95A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设置强密码</w:t>
      </w:r>
    </w:p>
    <w:p w14:paraId="21CD59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不随意提供身份证号</w:t>
      </w:r>
    </w:p>
    <w:p w14:paraId="62B5A6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在公共场合大声说出密码</w:t>
      </w:r>
    </w:p>
    <w:p w14:paraId="2A37BEC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定期清理个人数据</w:t>
      </w:r>
    </w:p>
    <w:p w14:paraId="2277D56F">
      <w:pPr>
        <w:spacing w:before="80" w:after="40"/>
      </w:pPr>
      <w:r>
        <w:rPr>
          <w:rFonts w:ascii="宋体" w:hAnsi="宋体" w:eastAsia="宋体"/>
          <w:sz w:val="22"/>
        </w:rPr>
        <w:t>5. 【多选】以下哪些是中国AI领域的成就？</w:t>
      </w:r>
    </w:p>
    <w:p w14:paraId="457A3CA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文心一言大模型</w:t>
      </w:r>
    </w:p>
    <w:p w14:paraId="135AB1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高铁智能调度系统</w:t>
      </w:r>
    </w:p>
    <w:p w14:paraId="60DABC3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国外某搜索引擎</w:t>
      </w:r>
    </w:p>
    <w:p w14:paraId="69E705A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嫦娥探月中的AI技术</w:t>
      </w:r>
    </w:p>
    <w:p w14:paraId="2DB5B593">
      <w:pPr>
        <w:spacing w:before="80" w:after="40"/>
      </w:pPr>
      <w:r>
        <w:rPr>
          <w:rFonts w:ascii="宋体" w:hAnsi="宋体" w:eastAsia="宋体"/>
          <w:sz w:val="22"/>
        </w:rPr>
        <w:t>6. 【多选】AI的基本功能包括哪些？</w:t>
      </w:r>
    </w:p>
    <w:p w14:paraId="19014F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感知功能</w:t>
      </w:r>
    </w:p>
    <w:p w14:paraId="62C2516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理解和推理功能</w:t>
      </w:r>
    </w:p>
    <w:p w14:paraId="7FDAAA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学习和优化功能</w:t>
      </w:r>
    </w:p>
    <w:p w14:paraId="5D1BC09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煮饭功能</w:t>
      </w:r>
    </w:p>
    <w:p w14:paraId="101237E6">
      <w:pPr>
        <w:spacing w:before="80" w:after="40"/>
      </w:pPr>
      <w:r>
        <w:rPr>
          <w:rFonts w:ascii="宋体" w:hAnsi="宋体" w:eastAsia="宋体"/>
          <w:sz w:val="22"/>
        </w:rPr>
        <w:t>7. 【多选】以下哪些属于人机交互方式？</w:t>
      </w:r>
    </w:p>
    <w:p w14:paraId="49B69C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语音交互</w:t>
      </w:r>
    </w:p>
    <w:p w14:paraId="5C956FC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触控交互</w:t>
      </w:r>
    </w:p>
    <w:p w14:paraId="6DBC212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手势交互</w:t>
      </w:r>
    </w:p>
    <w:p w14:paraId="6CAD53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心灵感应</w:t>
      </w:r>
    </w:p>
    <w:p w14:paraId="2809DE74">
      <w:pPr>
        <w:spacing w:before="80" w:after="40"/>
      </w:pPr>
      <w:r>
        <w:rPr>
          <w:rFonts w:ascii="宋体" w:hAnsi="宋体" w:eastAsia="宋体"/>
          <w:sz w:val="22"/>
        </w:rPr>
        <w:t>8. 【多选】AI绘画的提示词应该包含哪些要素？</w:t>
      </w:r>
    </w:p>
    <w:p w14:paraId="615036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画面主体</w:t>
      </w:r>
    </w:p>
    <w:p w14:paraId="304C9C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场景描述</w:t>
      </w:r>
    </w:p>
    <w:p w14:paraId="396B07E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风格要求</w:t>
      </w:r>
    </w:p>
    <w:p w14:paraId="5882C5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银行密码</w:t>
      </w:r>
    </w:p>
    <w:p w14:paraId="347768FD">
      <w:pPr>
        <w:spacing w:before="80" w:after="40"/>
      </w:pPr>
      <w:r>
        <w:rPr>
          <w:rFonts w:ascii="宋体" w:hAnsi="宋体" w:eastAsia="宋体"/>
          <w:sz w:val="22"/>
        </w:rPr>
        <w:t>9. 【多选】以下哪些是AI在交通领域的应用？</w:t>
      </w:r>
    </w:p>
    <w:p w14:paraId="47AA2C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4ABDB3A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3CC14D4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人脸识别检票</w:t>
      </w:r>
    </w:p>
    <w:p w14:paraId="66A25B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人工收费</w:t>
      </w:r>
    </w:p>
    <w:p w14:paraId="12B9D016">
      <w:pPr>
        <w:spacing w:before="80" w:after="40"/>
      </w:pPr>
      <w:r>
        <w:rPr>
          <w:rFonts w:ascii="宋体" w:hAnsi="宋体" w:eastAsia="宋体"/>
          <w:sz w:val="22"/>
        </w:rPr>
        <w:t>10. 【多选】使用AI辅助学习的正确做法包括哪些？</w:t>
      </w:r>
    </w:p>
    <w:p w14:paraId="205397A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用AI帮助理解知识</w:t>
      </w:r>
    </w:p>
    <w:p w14:paraId="33ABB96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验证AI给出的答案</w:t>
      </w:r>
    </w:p>
    <w:p w14:paraId="4E36D14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把AI生成的作业直接提交</w:t>
      </w:r>
    </w:p>
    <w:p w14:paraId="214A055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用AI拓展学习思路</w:t>
      </w:r>
    </w:p>
    <w:p w14:paraId="3FE73F35">
      <w:pPr>
        <w:spacing w:before="80" w:after="40"/>
      </w:pPr>
      <w:r>
        <w:rPr>
          <w:rFonts w:ascii="宋体" w:hAnsi="宋体" w:eastAsia="宋体"/>
          <w:sz w:val="22"/>
        </w:rPr>
        <w:t>11. 【多选】AI输出可能出错的原因有哪些？</w:t>
      </w:r>
    </w:p>
    <w:p w14:paraId="06CF06A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训练数据不够全面</w:t>
      </w:r>
    </w:p>
    <w:p w14:paraId="517E0E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算法存在缺陷</w:t>
      </w:r>
    </w:p>
    <w:p w14:paraId="274915A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输入数据质量差</w:t>
      </w:r>
    </w:p>
    <w:p w14:paraId="7BEF262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AI永远不会出错</w:t>
      </w:r>
    </w:p>
    <w:p w14:paraId="720AA65F">
      <w:pPr>
        <w:spacing w:before="80" w:after="40"/>
      </w:pPr>
      <w:r>
        <w:rPr>
          <w:rFonts w:ascii="宋体" w:hAnsi="宋体" w:eastAsia="宋体"/>
          <w:sz w:val="22"/>
        </w:rPr>
        <w:t>12. 【多选】以下哪些是AI在医疗领域的应用？</w:t>
      </w:r>
    </w:p>
    <w:p w14:paraId="2306A60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AI辅助诊断</w:t>
      </w:r>
    </w:p>
    <w:p w14:paraId="166E7E9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AI药物研发</w:t>
      </w:r>
    </w:p>
    <w:p w14:paraId="2D46AAD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AI医学影像分析</w:t>
      </w:r>
    </w:p>
    <w:p w14:paraId="7C92FEE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人工把脉</w:t>
      </w:r>
    </w:p>
    <w:p w14:paraId="424C0784">
      <w:pPr>
        <w:spacing w:before="80" w:after="40"/>
      </w:pPr>
      <w:r>
        <w:rPr>
          <w:rFonts w:ascii="宋体" w:hAnsi="宋体" w:eastAsia="宋体"/>
          <w:sz w:val="22"/>
        </w:rPr>
        <w:t>13. 【多选】智能语音助手可以执行哪些操作？</w:t>
      </w:r>
    </w:p>
    <w:p w14:paraId="5970609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设置闹钟</w:t>
      </w:r>
    </w:p>
    <w:p w14:paraId="1B0A61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播放音乐</w:t>
      </w:r>
    </w:p>
    <w:p w14:paraId="2B3684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查询天气</w:t>
      </w:r>
    </w:p>
    <w:p w14:paraId="7B76A23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煮饭做菜</w:t>
      </w:r>
    </w:p>
    <w:p w14:paraId="3873F803">
      <w:pPr>
        <w:spacing w:before="80" w:after="40"/>
      </w:pPr>
      <w:r>
        <w:rPr>
          <w:rFonts w:ascii="宋体" w:hAnsi="宋体" w:eastAsia="宋体"/>
          <w:sz w:val="22"/>
        </w:rPr>
        <w:t>14. 【多选】以下哪些体现了科技向善的理念？</w:t>
      </w:r>
    </w:p>
    <w:p w14:paraId="401F0A4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用AI帮助医生诊断疾病</w:t>
      </w:r>
    </w:p>
    <w:p w14:paraId="189C3D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用AI辅助学生学习</w:t>
      </w:r>
    </w:p>
    <w:p w14:paraId="011B973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用AI制造虚假信息</w:t>
      </w:r>
    </w:p>
    <w:p w14:paraId="188C5C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用AI保护文化遗产</w:t>
      </w:r>
    </w:p>
    <w:p w14:paraId="334D6B81">
      <w:pPr>
        <w:spacing w:before="80" w:after="40"/>
      </w:pPr>
      <w:r>
        <w:rPr>
          <w:rFonts w:ascii="宋体" w:hAnsi="宋体" w:eastAsia="宋体"/>
          <w:sz w:val="22"/>
        </w:rPr>
        <w:t>15. 【多选】AI的发展历程包括哪些阶段？</w:t>
      </w:r>
    </w:p>
    <w:p w14:paraId="6314BE0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符号主义时代</w:t>
      </w:r>
    </w:p>
    <w:p w14:paraId="67DBF9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专家系统时代</w:t>
      </w:r>
    </w:p>
    <w:p w14:paraId="65721A1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深度学习时代</w:t>
      </w:r>
    </w:p>
    <w:p w14:paraId="59C9CD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蒸汽机时代</w:t>
      </w:r>
    </w:p>
    <w:p w14:paraId="7DDD38B2">
      <w:pPr>
        <w:spacing w:before="80" w:after="40"/>
      </w:pPr>
      <w:r>
        <w:rPr>
          <w:rFonts w:ascii="宋体" w:hAnsi="宋体" w:eastAsia="宋体"/>
          <w:sz w:val="22"/>
        </w:rPr>
        <w:t>16. 【多选】以下哪些是AI在摄影中的应用？</w:t>
      </w:r>
    </w:p>
    <w:p w14:paraId="59CF59E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自动识别场景</w:t>
      </w:r>
    </w:p>
    <w:p w14:paraId="6961E7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人像美化</w:t>
      </w:r>
    </w:p>
    <w:p w14:paraId="5D7700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去除照片中的多余物体</w:t>
      </w:r>
    </w:p>
    <w:p w14:paraId="404A4F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冲洗胶卷</w:t>
      </w:r>
    </w:p>
    <w:p w14:paraId="15E3EE72">
      <w:pPr>
        <w:spacing w:before="80" w:after="40"/>
      </w:pPr>
      <w:r>
        <w:rPr>
          <w:rFonts w:ascii="宋体" w:hAnsi="宋体" w:eastAsia="宋体"/>
          <w:sz w:val="22"/>
        </w:rPr>
        <w:t>17. 【多选】使用AI写作时需要注意什么？</w:t>
      </w:r>
    </w:p>
    <w:p w14:paraId="2AB28DC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检查AI生成内容的准确性</w:t>
      </w:r>
    </w:p>
    <w:p w14:paraId="2DD897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诚实说明AI的辅助作用</w:t>
      </w:r>
    </w:p>
    <w:p w14:paraId="72A5C2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直接照搬AI内容</w:t>
      </w:r>
    </w:p>
    <w:p w14:paraId="003BC5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编写清晰的提示词</w:t>
      </w:r>
    </w:p>
    <w:p w14:paraId="2384C7C5">
      <w:pPr>
        <w:spacing w:before="80" w:after="40"/>
      </w:pPr>
      <w:r>
        <w:rPr>
          <w:rFonts w:ascii="宋体" w:hAnsi="宋体" w:eastAsia="宋体"/>
          <w:sz w:val="22"/>
        </w:rPr>
        <w:t>18. 【多选】以下哪些是AI在农业中的应用？</w:t>
      </w:r>
    </w:p>
    <w:p w14:paraId="0E21510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无人机监测农作物</w:t>
      </w:r>
    </w:p>
    <w:p w14:paraId="0D6524B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AI分析土壤数据</w:t>
      </w:r>
    </w:p>
    <w:p w14:paraId="7B59230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AI提供灌溉建议</w:t>
      </w:r>
    </w:p>
    <w:p w14:paraId="3F5D64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人工浇水</w:t>
      </w:r>
    </w:p>
    <w:p w14:paraId="4557AA6C">
      <w:pPr>
        <w:spacing w:before="80" w:after="40"/>
      </w:pPr>
      <w:r>
        <w:rPr>
          <w:rFonts w:ascii="宋体" w:hAnsi="宋体" w:eastAsia="宋体"/>
          <w:sz w:val="22"/>
        </w:rPr>
        <w:t>19. 【多选】AI搜索相比传统搜索有哪些优势？</w:t>
      </w:r>
    </w:p>
    <w:p w14:paraId="150BD73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能理解问题含义</w:t>
      </w:r>
    </w:p>
    <w:p w14:paraId="3888A28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整合多个来源的信息</w:t>
      </w:r>
    </w:p>
    <w:p w14:paraId="0EF571F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直接给出完整答案</w:t>
      </w:r>
    </w:p>
    <w:p w14:paraId="3D98FB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不需要网络连接</w:t>
      </w:r>
    </w:p>
    <w:p w14:paraId="5B0A1EE0">
      <w:pPr>
        <w:spacing w:before="80" w:after="40"/>
      </w:pPr>
      <w:r>
        <w:rPr>
          <w:rFonts w:ascii="宋体" w:hAnsi="宋体" w:eastAsia="宋体"/>
          <w:sz w:val="22"/>
        </w:rPr>
        <w:t>20. 【多选】以下哪些是正确的AI使用礼仪？</w:t>
      </w:r>
    </w:p>
    <w:p w14:paraId="0C27DB6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使用礼貌用语</w:t>
      </w:r>
    </w:p>
    <w:p w14:paraId="77F93DE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清晰表达需求</w:t>
      </w:r>
    </w:p>
    <w:p w14:paraId="26826A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正确引用AI内容</w:t>
      </w:r>
    </w:p>
    <w:p w14:paraId="7627245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把AI内容当作自己的</w:t>
      </w:r>
    </w:p>
    <w:p w14:paraId="5E577857">
      <w:r>
        <w:br w:type="page"/>
      </w:r>
    </w:p>
    <w:p w14:paraId="0D49B29F">
      <w:pPr>
        <w:pStyle w:val="4"/>
      </w:pPr>
      <w:r>
        <w:t>模拟练习丁</w:t>
      </w:r>
    </w:p>
    <w:p w14:paraId="2182E105">
      <w:r>
        <w:rPr>
          <w:rFonts w:ascii="黑体" w:hAnsi="黑体" w:eastAsia="黑体"/>
          <w:b/>
          <w:sz w:val="24"/>
        </w:rPr>
        <w:t>一、单选题（每题2分，共50题，共100分）</w:t>
      </w:r>
    </w:p>
    <w:p w14:paraId="36BABEE4">
      <w:pPr>
        <w:spacing w:before="80" w:after="40"/>
      </w:pPr>
      <w:r>
        <w:rPr>
          <w:rFonts w:ascii="宋体" w:hAnsi="宋体" w:eastAsia="宋体"/>
          <w:sz w:val="22"/>
        </w:rPr>
        <w:t>1. 以下哪种行为违反了学术诚信？</w:t>
      </w:r>
    </w:p>
    <w:p w14:paraId="610FAF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用AI帮助理解知识</w:t>
      </w:r>
    </w:p>
    <w:p w14:paraId="7EBF75B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把AI生成的作业当作自己的提交</w:t>
      </w:r>
    </w:p>
    <w:p w14:paraId="07D22B1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用AI检查作业错误</w:t>
      </w:r>
    </w:p>
    <w:p w14:paraId="2B3FFE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用AI拓展思路</w:t>
      </w:r>
    </w:p>
    <w:p w14:paraId="12E57DCE">
      <w:pPr>
        <w:spacing w:before="80" w:after="40"/>
      </w:pPr>
      <w:r>
        <w:rPr>
          <w:rFonts w:ascii="宋体" w:hAnsi="宋体" w:eastAsia="宋体"/>
          <w:sz w:val="22"/>
        </w:rPr>
        <w:t>2. AI的发展需要哪三个基础？</w:t>
      </w:r>
    </w:p>
    <w:p w14:paraId="0E0BAB1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数据、算力、算法</w:t>
      </w:r>
    </w:p>
    <w:p w14:paraId="4239CCC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电力、水、空气</w:t>
      </w:r>
    </w:p>
    <w:p w14:paraId="4E8724F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键盘、鼠标、屏幕</w:t>
      </w:r>
    </w:p>
    <w:p w14:paraId="505181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书本、笔、纸</w:t>
      </w:r>
    </w:p>
    <w:p w14:paraId="62656FFF">
      <w:pPr>
        <w:spacing w:before="80" w:after="40"/>
      </w:pPr>
      <w:r>
        <w:rPr>
          <w:rFonts w:ascii="宋体" w:hAnsi="宋体" w:eastAsia="宋体"/>
          <w:sz w:val="22"/>
        </w:rPr>
        <w:t>3. AI在体育领域的应用包括什么？</w:t>
      </w:r>
    </w:p>
    <w:p w14:paraId="6B8CDC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只能看比赛</w:t>
      </w:r>
    </w:p>
    <w:p w14:paraId="1C8A5E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AI运动姿态分析和训练建议</w:t>
      </w:r>
    </w:p>
    <w:p w14:paraId="68DADDA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只能记分</w:t>
      </w:r>
    </w:p>
    <w:p w14:paraId="2BCD314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只能卖票</w:t>
      </w:r>
    </w:p>
    <w:p w14:paraId="3AC3CD21">
      <w:pPr>
        <w:spacing w:before="80" w:after="40"/>
      </w:pPr>
      <w:r>
        <w:rPr>
          <w:rFonts w:ascii="宋体" w:hAnsi="宋体" w:eastAsia="宋体"/>
          <w:sz w:val="22"/>
        </w:rPr>
        <w:t>4. AI在社交领域的应用包括什么？</w:t>
      </w:r>
    </w:p>
    <w:p w14:paraId="1372CF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只能面对面交流</w:t>
      </w:r>
    </w:p>
    <w:p w14:paraId="594EAE4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AI内容推荐和智能聊天</w:t>
      </w:r>
    </w:p>
    <w:p w14:paraId="11488C4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只能写信</w:t>
      </w:r>
    </w:p>
    <w:p w14:paraId="766E9B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不使用网络</w:t>
      </w:r>
    </w:p>
    <w:p w14:paraId="74BB08A5">
      <w:pPr>
        <w:spacing w:before="80" w:after="40"/>
      </w:pPr>
      <w:r>
        <w:rPr>
          <w:rFonts w:ascii="宋体" w:hAnsi="宋体" w:eastAsia="宋体"/>
          <w:sz w:val="22"/>
        </w:rPr>
        <w:t>5. 自动驾驶汽车需要哪些传感器？</w:t>
      </w:r>
    </w:p>
    <w:p w14:paraId="4A1672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只需要GPS</w:t>
      </w:r>
    </w:p>
    <w:p w14:paraId="4EF29E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摄像头、雷达、激光雷达等</w:t>
      </w:r>
    </w:p>
    <w:p w14:paraId="0D60C63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只需要麦克风</w:t>
      </w:r>
    </w:p>
    <w:p w14:paraId="39E213B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只需要温度传感器</w:t>
      </w:r>
    </w:p>
    <w:p w14:paraId="783FF90C">
      <w:pPr>
        <w:spacing w:before="80" w:after="40"/>
      </w:pPr>
      <w:r>
        <w:rPr>
          <w:rFonts w:ascii="宋体" w:hAnsi="宋体" w:eastAsia="宋体"/>
          <w:sz w:val="22"/>
        </w:rPr>
        <w:t>6. AI在物流领域的应用包括什么？</w:t>
      </w:r>
    </w:p>
    <w:p w14:paraId="3776342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人工搬运所有货物</w:t>
      </w:r>
    </w:p>
    <w:p w14:paraId="2900EF8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AI智能仓储和配送优化</w:t>
      </w:r>
    </w:p>
    <w:p w14:paraId="239016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只用马车运输</w:t>
      </w:r>
    </w:p>
    <w:p w14:paraId="7437D3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1C934071">
      <w:pPr>
        <w:spacing w:before="80" w:after="40"/>
      </w:pPr>
      <w:r>
        <w:rPr>
          <w:rFonts w:ascii="宋体" w:hAnsi="宋体" w:eastAsia="宋体"/>
          <w:sz w:val="22"/>
        </w:rPr>
        <w:t>7. 语音合成技术的英文缩写是什么？</w:t>
      </w:r>
    </w:p>
    <w:p w14:paraId="18CAF9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ASR</w:t>
      </w:r>
    </w:p>
    <w:p w14:paraId="6C5DB39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TTS</w:t>
      </w:r>
    </w:p>
    <w:p w14:paraId="176C17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CPU</w:t>
      </w:r>
    </w:p>
    <w:p w14:paraId="3ED117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GPU</w:t>
      </w:r>
    </w:p>
    <w:p w14:paraId="17ADBFE7">
      <w:pPr>
        <w:spacing w:before="80" w:after="40"/>
      </w:pPr>
      <w:r>
        <w:rPr>
          <w:rFonts w:ascii="宋体" w:hAnsi="宋体" w:eastAsia="宋体"/>
          <w:sz w:val="22"/>
        </w:rPr>
        <w:t>8. 以下哪个最能概括AI对小学生学习的意义？</w:t>
      </w:r>
    </w:p>
    <w:p w14:paraId="499123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替代学生学习</w:t>
      </w:r>
    </w:p>
    <w:p w14:paraId="35BCAD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辅助学生更好地学习和成长</w:t>
      </w:r>
    </w:p>
    <w:p w14:paraId="0AFD62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让学生变懒</w:t>
      </w:r>
    </w:p>
    <w:p w14:paraId="4C233D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没有任何帮助</w:t>
      </w:r>
    </w:p>
    <w:p w14:paraId="42713A91">
      <w:pPr>
        <w:spacing w:before="80" w:after="40"/>
      </w:pPr>
      <w:r>
        <w:rPr>
          <w:rFonts w:ascii="宋体" w:hAnsi="宋体" w:eastAsia="宋体"/>
          <w:sz w:val="22"/>
        </w:rPr>
        <w:t>9. AI在应急救灾中的应用包括什么？</w:t>
      </w:r>
    </w:p>
    <w:p w14:paraId="094FEC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不救援</w:t>
      </w:r>
    </w:p>
    <w:p w14:paraId="71EACF1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AI无人机搜救和灾情分析</w:t>
      </w:r>
    </w:p>
    <w:p w14:paraId="799D7CE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只能人工搜救</w:t>
      </w:r>
    </w:p>
    <w:p w14:paraId="6340909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182886A4">
      <w:pPr>
        <w:spacing w:before="80" w:after="40"/>
      </w:pPr>
      <w:r>
        <w:rPr>
          <w:rFonts w:ascii="宋体" w:hAnsi="宋体" w:eastAsia="宋体"/>
          <w:sz w:val="22"/>
        </w:rPr>
        <w:t>10. 以下哪个不是AI在生活中的应用？</w:t>
      </w:r>
    </w:p>
    <w:p w14:paraId="10553E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智能音箱</w:t>
      </w:r>
    </w:p>
    <w:p w14:paraId="05CC58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人脸识别门禁</w:t>
      </w:r>
    </w:p>
    <w:p w14:paraId="390BD9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普通铅笔</w:t>
      </w:r>
    </w:p>
    <w:p w14:paraId="446D27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AI导航</w:t>
      </w:r>
    </w:p>
    <w:p w14:paraId="2ABD18D5">
      <w:pPr>
        <w:spacing w:before="80" w:after="40"/>
      </w:pPr>
      <w:r>
        <w:rPr>
          <w:rFonts w:ascii="宋体" w:hAnsi="宋体" w:eastAsia="宋体"/>
          <w:sz w:val="22"/>
        </w:rPr>
        <w:t>11. 以下哪个是中国AI芯片的代表？</w:t>
      </w:r>
    </w:p>
    <w:p w14:paraId="3279A30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Intel芯片</w:t>
      </w:r>
    </w:p>
    <w:p w14:paraId="223D3FF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华为昇腾芯片</w:t>
      </w:r>
    </w:p>
    <w:p w14:paraId="46C40E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AMD芯片</w:t>
      </w:r>
    </w:p>
    <w:p w14:paraId="10FA066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高通芯片</w:t>
      </w:r>
    </w:p>
    <w:p w14:paraId="7BDE0B54">
      <w:pPr>
        <w:spacing w:before="80" w:after="40"/>
      </w:pPr>
      <w:r>
        <w:rPr>
          <w:rFonts w:ascii="宋体" w:hAnsi="宋体" w:eastAsia="宋体"/>
          <w:sz w:val="22"/>
        </w:rPr>
        <w:t>12. 以下哪个是AI学习和优化功能的体现？</w:t>
      </w:r>
    </w:p>
    <w:p w14:paraId="52C1AA3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AI下棋程序通过练习提升棋艺</w:t>
      </w:r>
    </w:p>
    <w:p w14:paraId="514857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AI打印文件</w:t>
      </w:r>
    </w:p>
    <w:p w14:paraId="06C9AD3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AI关机</w:t>
      </w:r>
    </w:p>
    <w:p w14:paraId="7A83E69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AI删除文件</w:t>
      </w:r>
    </w:p>
    <w:p w14:paraId="69896D29">
      <w:pPr>
        <w:spacing w:before="80" w:after="40"/>
      </w:pPr>
      <w:r>
        <w:rPr>
          <w:rFonts w:ascii="宋体" w:hAnsi="宋体" w:eastAsia="宋体"/>
          <w:sz w:val="22"/>
        </w:rPr>
        <w:t>13. AI在天气预报中的应用包括什么？</w:t>
      </w:r>
    </w:p>
    <w:p w14:paraId="2E2537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只能看天</w:t>
      </w:r>
    </w:p>
    <w:p w14:paraId="47D8DE0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AI大数据分析预测天气</w:t>
      </w:r>
    </w:p>
    <w:p w14:paraId="35123EF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只能问老人</w:t>
      </w:r>
    </w:p>
    <w:p w14:paraId="6E8AB3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不预报天气</w:t>
      </w:r>
    </w:p>
    <w:p w14:paraId="6FFA5314">
      <w:pPr>
        <w:spacing w:before="80" w:after="40"/>
      </w:pPr>
      <w:r>
        <w:rPr>
          <w:rFonts w:ascii="宋体" w:hAnsi="宋体" w:eastAsia="宋体"/>
          <w:sz w:val="22"/>
        </w:rPr>
        <w:t>14. 深度伪造是什么？</w:t>
      </w:r>
    </w:p>
    <w:p w14:paraId="6339836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深度学习的技术名称</w:t>
      </w:r>
    </w:p>
    <w:p w14:paraId="35D7D7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利用AI制造虚假的图像或视频</w:t>
      </w:r>
    </w:p>
    <w:p w14:paraId="24FCBD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深度清洁技术</w:t>
      </w:r>
    </w:p>
    <w:p w14:paraId="390D5B1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深度睡眠技术</w:t>
      </w:r>
    </w:p>
    <w:p w14:paraId="44D56B09">
      <w:pPr>
        <w:spacing w:before="80" w:after="40"/>
      </w:pPr>
      <w:r>
        <w:rPr>
          <w:rFonts w:ascii="宋体" w:hAnsi="宋体" w:eastAsia="宋体"/>
          <w:sz w:val="22"/>
        </w:rPr>
        <w:t>15. 以下哪个是AI在安全领域的正确应用？</w:t>
      </w:r>
    </w:p>
    <w:p w14:paraId="69AC030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制造计算机病毒</w:t>
      </w:r>
    </w:p>
    <w:p w14:paraId="64C4E07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安防监控识别异常行为</w:t>
      </w:r>
    </w:p>
    <w:p w14:paraId="423CF3A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窃取他人密码</w:t>
      </w:r>
    </w:p>
    <w:p w14:paraId="3E428E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散布虚假信息</w:t>
      </w:r>
    </w:p>
    <w:p w14:paraId="2B5CB2D3">
      <w:pPr>
        <w:spacing w:before="80" w:after="40"/>
      </w:pPr>
      <w:r>
        <w:rPr>
          <w:rFonts w:ascii="宋体" w:hAnsi="宋体" w:eastAsia="宋体"/>
          <w:sz w:val="22"/>
        </w:rPr>
        <w:t>16. 以下哪个是AI在能源领域的应用？</w:t>
      </w:r>
    </w:p>
    <w:p w14:paraId="1AC5272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浪费能源</w:t>
      </w:r>
    </w:p>
    <w:p w14:paraId="1D34FD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AI优化能源调度</w:t>
      </w:r>
    </w:p>
    <w:p w14:paraId="637AC72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关闭所有电站</w:t>
      </w:r>
    </w:p>
    <w:p w14:paraId="453A98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只用煤炭</w:t>
      </w:r>
    </w:p>
    <w:p w14:paraId="4CA35F04">
      <w:pPr>
        <w:spacing w:before="80" w:after="40"/>
      </w:pPr>
      <w:r>
        <w:rPr>
          <w:rFonts w:ascii="宋体" w:hAnsi="宋体" w:eastAsia="宋体"/>
          <w:sz w:val="22"/>
        </w:rPr>
        <w:t>17. AI在航天领域的应用包括什么？</w:t>
      </w:r>
    </w:p>
    <w:p w14:paraId="1E7A08F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70D0B0A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科学数据分析</w:t>
      </w:r>
    </w:p>
    <w:p w14:paraId="77E2C6A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64266A0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38E5F103">
      <w:pPr>
        <w:spacing w:before="80" w:after="40"/>
      </w:pPr>
      <w:r>
        <w:rPr>
          <w:rFonts w:ascii="宋体" w:hAnsi="宋体" w:eastAsia="宋体"/>
          <w:sz w:val="22"/>
        </w:rPr>
        <w:t>18. 以下哪个是AI在文化遗产保护中的应用？</w:t>
      </w:r>
    </w:p>
    <w:p w14:paraId="15CF02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拆除古建筑</w:t>
      </w:r>
    </w:p>
    <w:p w14:paraId="6A36D1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古籍数字化和修复</w:t>
      </w:r>
    </w:p>
    <w:p w14:paraId="585346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丢弃文物</w:t>
      </w:r>
    </w:p>
    <w:p w14:paraId="77F26D6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禁止参观</w:t>
      </w:r>
    </w:p>
    <w:p w14:paraId="0FA6C9DD">
      <w:pPr>
        <w:spacing w:before="80" w:after="40"/>
      </w:pPr>
      <w:r>
        <w:rPr>
          <w:rFonts w:ascii="宋体" w:hAnsi="宋体" w:eastAsia="宋体"/>
          <w:sz w:val="22"/>
        </w:rPr>
        <w:t>19. 使用AI绘画时，提示词一只猫和一只橘色的胖猫坐在窗台上哪个效果更好？</w:t>
      </w:r>
    </w:p>
    <w:p w14:paraId="24838CE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两个一样好</w:t>
      </w:r>
    </w:p>
    <w:p w14:paraId="639BB4F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后者更好，因为更具体</w:t>
      </w:r>
    </w:p>
    <w:p w14:paraId="42CB68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前者更好，因为更简洁</w:t>
      </w:r>
    </w:p>
    <w:p w14:paraId="7205DBF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都不好</w:t>
      </w:r>
    </w:p>
    <w:p w14:paraId="13816932">
      <w:pPr>
        <w:spacing w:before="80" w:after="40"/>
      </w:pPr>
      <w:r>
        <w:rPr>
          <w:rFonts w:ascii="宋体" w:hAnsi="宋体" w:eastAsia="宋体"/>
          <w:sz w:val="22"/>
        </w:rPr>
        <w:t>20. AI的推理功能是指什么？</w:t>
      </w:r>
    </w:p>
    <w:p w14:paraId="6ECE54B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只能记住数据</w:t>
      </w:r>
    </w:p>
    <w:p w14:paraId="010B13A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根据已知信息做出判断和推论</w:t>
      </w:r>
    </w:p>
    <w:p w14:paraId="2178F74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只能删除数据</w:t>
      </w:r>
    </w:p>
    <w:p w14:paraId="6670FA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只能复制数据</w:t>
      </w:r>
    </w:p>
    <w:p w14:paraId="55914700">
      <w:pPr>
        <w:spacing w:before="80" w:after="40"/>
      </w:pPr>
      <w:r>
        <w:rPr>
          <w:rFonts w:ascii="宋体" w:hAnsi="宋体" w:eastAsia="宋体"/>
          <w:sz w:val="22"/>
        </w:rPr>
        <w:t>21. 以下哪个是AI在法律领域的应用？</w:t>
      </w:r>
    </w:p>
    <w:p w14:paraId="268638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人工翻阅所有法律条文</w:t>
      </w:r>
    </w:p>
    <w:p w14:paraId="375A062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AI辅助法律检索和分析</w:t>
      </w:r>
    </w:p>
    <w:p w14:paraId="74C46B1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不需要法律</w:t>
      </w:r>
    </w:p>
    <w:p w14:paraId="54043A2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AI代替法官</w:t>
      </w:r>
    </w:p>
    <w:p w14:paraId="7DF7D238">
      <w:pPr>
        <w:spacing w:before="80" w:after="40"/>
      </w:pPr>
      <w:r>
        <w:rPr>
          <w:rFonts w:ascii="宋体" w:hAnsi="宋体" w:eastAsia="宋体"/>
          <w:sz w:val="22"/>
        </w:rPr>
        <w:t>22. 以下哪个是AI的感知功能？</w:t>
      </w:r>
    </w:p>
    <w:p w14:paraId="5E20A7A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写作文</w:t>
      </w:r>
    </w:p>
    <w:p w14:paraId="76B208A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通过摄像头识别物体</w:t>
      </w:r>
    </w:p>
    <w:p w14:paraId="2197D8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打印文件</w:t>
      </w:r>
    </w:p>
    <w:p w14:paraId="4B06F7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发送邮件</w:t>
      </w:r>
    </w:p>
    <w:p w14:paraId="62984B9C">
      <w:pPr>
        <w:spacing w:before="80" w:after="40"/>
      </w:pPr>
      <w:r>
        <w:rPr>
          <w:rFonts w:ascii="宋体" w:hAnsi="宋体" w:eastAsia="宋体"/>
          <w:sz w:val="22"/>
        </w:rPr>
        <w:t>23. AI在智慧城市中的应用包括什么？</w:t>
      </w:r>
    </w:p>
    <w:p w14:paraId="2C8155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4F1B04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32A147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3ED295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57B959E2">
      <w:pPr>
        <w:spacing w:before="80" w:after="40"/>
      </w:pPr>
      <w:r>
        <w:rPr>
          <w:rFonts w:ascii="宋体" w:hAnsi="宋体" w:eastAsia="宋体"/>
          <w:sz w:val="22"/>
        </w:rPr>
        <w:t>24. 以下哪个是AI框架？</w:t>
      </w:r>
    </w:p>
    <w:p w14:paraId="5D48B9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Windows</w:t>
      </w:r>
    </w:p>
    <w:p w14:paraId="6A5B29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百度飞桨</w:t>
      </w:r>
    </w:p>
    <w:p w14:paraId="1E4929A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Office</w:t>
      </w:r>
    </w:p>
    <w:p w14:paraId="4821C42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Photoshop</w:t>
      </w:r>
    </w:p>
    <w:p w14:paraId="773A720A">
      <w:pPr>
        <w:spacing w:before="80" w:after="40"/>
      </w:pPr>
      <w:r>
        <w:rPr>
          <w:rFonts w:ascii="宋体" w:hAnsi="宋体" w:eastAsia="宋体"/>
          <w:sz w:val="22"/>
        </w:rPr>
        <w:t>25. 语音识别技术的英文缩写是什么？</w:t>
      </w:r>
    </w:p>
    <w:p w14:paraId="38370C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TTS</w:t>
      </w:r>
    </w:p>
    <w:p w14:paraId="01BB1A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ASR</w:t>
      </w:r>
    </w:p>
    <w:p w14:paraId="3B8DC5E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GPS</w:t>
      </w:r>
    </w:p>
    <w:p w14:paraId="1970A9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USB</w:t>
      </w:r>
    </w:p>
    <w:p w14:paraId="43675A8F">
      <w:pPr>
        <w:spacing w:before="80" w:after="40"/>
      </w:pPr>
      <w:r>
        <w:rPr>
          <w:rFonts w:ascii="宋体" w:hAnsi="宋体" w:eastAsia="宋体"/>
          <w:sz w:val="22"/>
        </w:rPr>
        <w:t>26. AI绘画需要什么样的提示词效果最好？</w:t>
      </w:r>
    </w:p>
    <w:p w14:paraId="010B8C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越短越好</w:t>
      </w:r>
    </w:p>
    <w:p w14:paraId="64BFE8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具体、详细的描述</w:t>
      </w:r>
    </w:p>
    <w:p w14:paraId="707B68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只需要一个字</w:t>
      </w:r>
    </w:p>
    <w:p w14:paraId="70D6B65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不需要提示词</w:t>
      </w:r>
    </w:p>
    <w:p w14:paraId="6C9F1141">
      <w:pPr>
        <w:spacing w:before="80" w:after="40"/>
      </w:pPr>
      <w:r>
        <w:rPr>
          <w:rFonts w:ascii="宋体" w:hAnsi="宋体" w:eastAsia="宋体"/>
          <w:sz w:val="22"/>
        </w:rPr>
        <w:t>27. 以下哪个是AI在制造业的应用？</w:t>
      </w:r>
    </w:p>
    <w:p w14:paraId="296E84C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手工编织</w:t>
      </w:r>
    </w:p>
    <w:p w14:paraId="195BAE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AI驱动的工业机器人</w:t>
      </w:r>
    </w:p>
    <w:p w14:paraId="26F569E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人工搬运</w:t>
      </w:r>
    </w:p>
    <w:p w14:paraId="1F4E0B5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手动检测</w:t>
      </w:r>
    </w:p>
    <w:p w14:paraId="7A36819E">
      <w:pPr>
        <w:spacing w:before="80" w:after="40"/>
      </w:pPr>
      <w:r>
        <w:rPr>
          <w:rFonts w:ascii="宋体" w:hAnsi="宋体" w:eastAsia="宋体"/>
          <w:sz w:val="22"/>
        </w:rPr>
        <w:t>28. AI处理信息时使用的核心是什么？</w:t>
      </w:r>
    </w:p>
    <w:p w14:paraId="2F900D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电池</w:t>
      </w:r>
    </w:p>
    <w:p w14:paraId="6C936D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算法和模型</w:t>
      </w:r>
    </w:p>
    <w:p w14:paraId="6EE15E6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屏幕</w:t>
      </w:r>
    </w:p>
    <w:p w14:paraId="267878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键盘</w:t>
      </w:r>
    </w:p>
    <w:p w14:paraId="5AD915EC">
      <w:pPr>
        <w:spacing w:before="80" w:after="40"/>
      </w:pPr>
      <w:r>
        <w:rPr>
          <w:rFonts w:ascii="宋体" w:hAnsi="宋体" w:eastAsia="宋体"/>
          <w:sz w:val="22"/>
        </w:rPr>
        <w:t>29. AI的学习和人的学习有什么相似之处？</w:t>
      </w:r>
    </w:p>
    <w:p w14:paraId="2DB31A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都需要反复练习</w:t>
      </w:r>
    </w:p>
    <w:p w14:paraId="0B5FD19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都能从经验中总结规律</w:t>
      </w:r>
    </w:p>
    <w:p w14:paraId="03B7EF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都能不断进步</w:t>
      </w:r>
    </w:p>
    <w:p w14:paraId="7E88A0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738E682C">
      <w:pPr>
        <w:spacing w:before="80" w:after="40"/>
      </w:pPr>
      <w:r>
        <w:rPr>
          <w:rFonts w:ascii="宋体" w:hAnsi="宋体" w:eastAsia="宋体"/>
          <w:sz w:val="22"/>
        </w:rPr>
        <w:t>30. AI在游戏领域的应用包括什么？</w:t>
      </w:r>
    </w:p>
    <w:p w14:paraId="6C1C8AE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只能做简单的计算</w:t>
      </w:r>
    </w:p>
    <w:p w14:paraId="4142168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体感交互和智能NPC</w:t>
      </w:r>
    </w:p>
    <w:p w14:paraId="444492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只能显示画面</w:t>
      </w:r>
    </w:p>
    <w:p w14:paraId="008E22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只能播放音乐</w:t>
      </w:r>
    </w:p>
    <w:p w14:paraId="61E6024C">
      <w:pPr>
        <w:spacing w:before="80" w:after="40"/>
      </w:pPr>
      <w:r>
        <w:rPr>
          <w:rFonts w:ascii="宋体" w:hAnsi="宋体" w:eastAsia="宋体"/>
          <w:sz w:val="22"/>
        </w:rPr>
        <w:t>31. 以下哪个是AI在金融领域的应用？</w:t>
      </w:r>
    </w:p>
    <w:p w14:paraId="3B67FC6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人工点钞</w:t>
      </w:r>
    </w:p>
    <w:p w14:paraId="1AC7A04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AI风险评估和反欺诈</w:t>
      </w:r>
    </w:p>
    <w:p w14:paraId="0DD09E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纸质账本</w:t>
      </w:r>
    </w:p>
    <w:p w14:paraId="4CBA26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人工审核所有交易</w:t>
      </w:r>
    </w:p>
    <w:p w14:paraId="2CA4A5D3">
      <w:pPr>
        <w:spacing w:before="80" w:after="40"/>
      </w:pPr>
      <w:r>
        <w:rPr>
          <w:rFonts w:ascii="宋体" w:hAnsi="宋体" w:eastAsia="宋体"/>
          <w:sz w:val="22"/>
        </w:rPr>
        <w:t>32. AI的理解功能在语音助手中体现为什么？</w:t>
      </w:r>
    </w:p>
    <w:p w14:paraId="592E3EA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只能录音</w:t>
      </w:r>
    </w:p>
    <w:p w14:paraId="4C1B108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理解用户说的话的含义</w:t>
      </w:r>
    </w:p>
    <w:p w14:paraId="1ACB3D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只能播放音乐</w:t>
      </w:r>
    </w:p>
    <w:p w14:paraId="013F459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只能设闹钟</w:t>
      </w:r>
    </w:p>
    <w:p w14:paraId="71C0B260">
      <w:pPr>
        <w:spacing w:before="80" w:after="40"/>
      </w:pPr>
      <w:r>
        <w:rPr>
          <w:rFonts w:ascii="宋体" w:hAnsi="宋体" w:eastAsia="宋体"/>
          <w:sz w:val="22"/>
        </w:rPr>
        <w:t>33. 以下哪个不是AI的输出形式？</w:t>
      </w:r>
    </w:p>
    <w:p w14:paraId="007362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6EDB3FA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18FED8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2A54FC8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2DC0B8F6">
      <w:pPr>
        <w:spacing w:before="80" w:after="40"/>
      </w:pPr>
      <w:r>
        <w:rPr>
          <w:rFonts w:ascii="宋体" w:hAnsi="宋体" w:eastAsia="宋体"/>
          <w:sz w:val="22"/>
        </w:rPr>
        <w:t>34. 以下哪个是AI在餐饮领域的应用？</w:t>
      </w:r>
    </w:p>
    <w:p w14:paraId="5C0DDC2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只能人工点餐</w:t>
      </w:r>
    </w:p>
    <w:p w14:paraId="4501D3A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AI推荐菜品和智能点餐</w:t>
      </w:r>
    </w:p>
    <w:p w14:paraId="70712AB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不使用任何技术</w:t>
      </w:r>
    </w:p>
    <w:p w14:paraId="0C4CB4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只能现金支付</w:t>
      </w:r>
    </w:p>
    <w:p w14:paraId="4E18601F">
      <w:pPr>
        <w:spacing w:before="80" w:after="40"/>
      </w:pPr>
      <w:r>
        <w:rPr>
          <w:rFonts w:ascii="宋体" w:hAnsi="宋体" w:eastAsia="宋体"/>
          <w:sz w:val="22"/>
        </w:rPr>
        <w:t>35. 以下哪个不是AI的生成功能？</w:t>
      </w:r>
    </w:p>
    <w:p w14:paraId="24883B8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01542CB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494353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AI识别图片中的物体</w:t>
      </w:r>
    </w:p>
    <w:p w14:paraId="7DEEDB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AI作曲</w:t>
      </w:r>
    </w:p>
    <w:p w14:paraId="79008090">
      <w:pPr>
        <w:spacing w:before="80" w:after="40"/>
      </w:pPr>
      <w:r>
        <w:rPr>
          <w:rFonts w:ascii="宋体" w:hAnsi="宋体" w:eastAsia="宋体"/>
          <w:sz w:val="22"/>
        </w:rPr>
        <w:t>36. 使用AI时，以下哪种态度是正确的？</w:t>
      </w:r>
    </w:p>
    <w:p w14:paraId="3A99FA6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完全依赖AI</w:t>
      </w:r>
    </w:p>
    <w:p w14:paraId="2DC11D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保持批判性思维，验证AI输出</w:t>
      </w:r>
    </w:p>
    <w:p w14:paraId="035CA8B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不信任任何AI</w:t>
      </w:r>
    </w:p>
    <w:p w14:paraId="35D5955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让AI做所有决定</w:t>
      </w:r>
    </w:p>
    <w:p w14:paraId="6D3F5F81">
      <w:pPr>
        <w:spacing w:before="80" w:after="40"/>
      </w:pPr>
      <w:r>
        <w:rPr>
          <w:rFonts w:ascii="宋体" w:hAnsi="宋体" w:eastAsia="宋体"/>
          <w:sz w:val="22"/>
        </w:rPr>
        <w:t>37. 使用AI时保护隐私的做法是什么？</w:t>
      </w:r>
    </w:p>
    <w:p w14:paraId="7EBD5FB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把密码告诉AI</w:t>
      </w:r>
    </w:p>
    <w:p w14:paraId="6EE9806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不随意向AI提供敏感信息</w:t>
      </w:r>
    </w:p>
    <w:p w14:paraId="0452CA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上传所有个人信息</w:t>
      </w:r>
    </w:p>
    <w:p w14:paraId="5E8A584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关闭所有安全设置</w:t>
      </w:r>
    </w:p>
    <w:p w14:paraId="5B3589D8">
      <w:pPr>
        <w:spacing w:before="80" w:after="40"/>
      </w:pPr>
      <w:r>
        <w:rPr>
          <w:rFonts w:ascii="宋体" w:hAnsi="宋体" w:eastAsia="宋体"/>
          <w:sz w:val="22"/>
        </w:rPr>
        <w:t>38. 以下哪个不是AI的特点？</w:t>
      </w:r>
    </w:p>
    <w:p w14:paraId="2B7E59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能从数据中学习</w:t>
      </w:r>
    </w:p>
    <w:p w14:paraId="66C790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能理解和推理</w:t>
      </w:r>
    </w:p>
    <w:p w14:paraId="31519F3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永远不会犯错</w:t>
      </w:r>
    </w:p>
    <w:p w14:paraId="10B7A6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能感知外界信息</w:t>
      </w:r>
    </w:p>
    <w:p w14:paraId="38C66F23">
      <w:pPr>
        <w:spacing w:before="80" w:after="40"/>
      </w:pPr>
      <w:r>
        <w:rPr>
          <w:rFonts w:ascii="宋体" w:hAnsi="宋体" w:eastAsia="宋体"/>
          <w:sz w:val="22"/>
        </w:rPr>
        <w:t>39. AI在零售领域的应用包括什么？</w:t>
      </w:r>
    </w:p>
    <w:p w14:paraId="1EC756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人工记账</w:t>
      </w:r>
    </w:p>
    <w:p w14:paraId="1BC44D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AI个性化推荐</w:t>
      </w:r>
    </w:p>
    <w:p w14:paraId="550455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纸质价签</w:t>
      </w:r>
    </w:p>
    <w:p w14:paraId="7E87561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人工盘点库存</w:t>
      </w:r>
    </w:p>
    <w:p w14:paraId="4985B644">
      <w:pPr>
        <w:spacing w:before="80" w:after="40"/>
      </w:pPr>
      <w:r>
        <w:rPr>
          <w:rFonts w:ascii="宋体" w:hAnsi="宋体" w:eastAsia="宋体"/>
          <w:sz w:val="22"/>
        </w:rPr>
        <w:t>40. AI与普通计算机程序的最大区别是什么？</w:t>
      </w:r>
    </w:p>
    <w:p w14:paraId="4AE969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运行速度更快</w:t>
      </w:r>
    </w:p>
    <w:p w14:paraId="2EE249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能从数据中学习而非仅执行预设规则</w:t>
      </w:r>
    </w:p>
    <w:p w14:paraId="21F579B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占用更多硬盘</w:t>
      </w:r>
    </w:p>
    <w:p w14:paraId="15724EA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需要更大的屏幕</w:t>
      </w:r>
    </w:p>
    <w:p w14:paraId="62893C8B">
      <w:pPr>
        <w:spacing w:before="80" w:after="40"/>
      </w:pPr>
      <w:r>
        <w:rPr>
          <w:rFonts w:ascii="宋体" w:hAnsi="宋体" w:eastAsia="宋体"/>
          <w:sz w:val="22"/>
        </w:rPr>
        <w:t>41. 信息茧房是指什么？</w:t>
      </w:r>
    </w:p>
    <w:p w14:paraId="6A204ED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信息安全防护</w:t>
      </w:r>
    </w:p>
    <w:p w14:paraId="09759D2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只接触与自己观点一致的信息，视野变窄</w:t>
      </w:r>
    </w:p>
    <w:p w14:paraId="5965933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信息存储技术</w:t>
      </w:r>
    </w:p>
    <w:p w14:paraId="4DF1DF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信息传输速度</w:t>
      </w:r>
    </w:p>
    <w:p w14:paraId="6F910588">
      <w:pPr>
        <w:spacing w:before="80" w:after="40"/>
      </w:pPr>
      <w:r>
        <w:rPr>
          <w:rFonts w:ascii="宋体" w:hAnsi="宋体" w:eastAsia="宋体"/>
          <w:sz w:val="22"/>
        </w:rPr>
        <w:t>42. AI写作工具可以根据什么生成文本？</w:t>
      </w:r>
    </w:p>
    <w:p w14:paraId="27BD24D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只能根据图片</w:t>
      </w:r>
    </w:p>
    <w:p w14:paraId="07149F5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根据主题或提示词</w:t>
      </w:r>
    </w:p>
    <w:p w14:paraId="1B99C3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只能根据语音</w:t>
      </w:r>
    </w:p>
    <w:p w14:paraId="32292F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只能根据代码</w:t>
      </w:r>
    </w:p>
    <w:p w14:paraId="39BBF00D">
      <w:pPr>
        <w:spacing w:before="80" w:after="40"/>
      </w:pPr>
      <w:r>
        <w:rPr>
          <w:rFonts w:ascii="宋体" w:hAnsi="宋体" w:eastAsia="宋体"/>
          <w:sz w:val="22"/>
        </w:rPr>
        <w:t>43. AlphaGo击败围棋冠军是在哪一年？</w:t>
      </w:r>
    </w:p>
    <w:p w14:paraId="677DB5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2014年</w:t>
      </w:r>
    </w:p>
    <w:p w14:paraId="0D52F9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2016年</w:t>
      </w:r>
    </w:p>
    <w:p w14:paraId="2BC9BCF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2018年</w:t>
      </w:r>
    </w:p>
    <w:p w14:paraId="0D5A19F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2020年</w:t>
      </w:r>
    </w:p>
    <w:p w14:paraId="580D77AE">
      <w:pPr>
        <w:spacing w:before="80" w:after="40"/>
      </w:pPr>
      <w:r>
        <w:rPr>
          <w:rFonts w:ascii="宋体" w:hAnsi="宋体" w:eastAsia="宋体"/>
          <w:sz w:val="22"/>
        </w:rPr>
        <w:t>44. 以下哪个是AI在翻译领域的应用？</w:t>
      </w:r>
    </w:p>
    <w:p w14:paraId="0164800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只能查字典</w:t>
      </w:r>
    </w:p>
    <w:p w14:paraId="5459692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AI实时翻译</w:t>
      </w:r>
    </w:p>
    <w:p w14:paraId="70233B4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只能翻译文字</w:t>
      </w:r>
    </w:p>
    <w:p w14:paraId="323D54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不需要翻译</w:t>
      </w:r>
    </w:p>
    <w:p w14:paraId="2AC5E35A">
      <w:pPr>
        <w:spacing w:before="80" w:after="40"/>
      </w:pPr>
      <w:r>
        <w:rPr>
          <w:rFonts w:ascii="宋体" w:hAnsi="宋体" w:eastAsia="宋体"/>
          <w:sz w:val="22"/>
        </w:rPr>
        <w:t>45. 以下哪个不是AI在出行领域的应用？</w:t>
      </w:r>
    </w:p>
    <w:p w14:paraId="404A63E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71A059F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6C86947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步行</w:t>
      </w:r>
    </w:p>
    <w:p w14:paraId="5522ED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智能交通管理</w:t>
      </w:r>
    </w:p>
    <w:p w14:paraId="156E81CB">
      <w:pPr>
        <w:spacing w:before="80" w:after="40"/>
      </w:pPr>
      <w:r>
        <w:rPr>
          <w:rFonts w:ascii="宋体" w:hAnsi="宋体" w:eastAsia="宋体"/>
          <w:sz w:val="22"/>
        </w:rPr>
        <w:t>46. 人工智能的英文全称是什么？</w:t>
      </w:r>
    </w:p>
    <w:p w14:paraId="310BC4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Artificial Intelligence</w:t>
      </w:r>
    </w:p>
    <w:p w14:paraId="366D507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Advanced Internet</w:t>
      </w:r>
    </w:p>
    <w:p w14:paraId="07E6011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Automatic Input</w:t>
      </w:r>
    </w:p>
    <w:p w14:paraId="30E827D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Audio Interface</w:t>
      </w:r>
    </w:p>
    <w:p w14:paraId="243DFDB5">
      <w:pPr>
        <w:spacing w:before="80" w:after="40"/>
      </w:pPr>
      <w:r>
        <w:rPr>
          <w:rFonts w:ascii="宋体" w:hAnsi="宋体" w:eastAsia="宋体"/>
          <w:sz w:val="22"/>
        </w:rPr>
        <w:t>47. 以下哪个是AI在环保领域的应用？</w:t>
      </w:r>
    </w:p>
    <w:p w14:paraId="0CD215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增加污染</w:t>
      </w:r>
    </w:p>
    <w:p w14:paraId="4EEF9AC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AI环境监测和污染预警</w:t>
      </w:r>
    </w:p>
    <w:p w14:paraId="05CC521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砍伐森林</w:t>
      </w:r>
    </w:p>
    <w:p w14:paraId="149DEC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排放废水</w:t>
      </w:r>
    </w:p>
    <w:p w14:paraId="6467E25F">
      <w:pPr>
        <w:spacing w:before="80" w:after="40"/>
      </w:pPr>
      <w:r>
        <w:rPr>
          <w:rFonts w:ascii="宋体" w:hAnsi="宋体" w:eastAsia="宋体"/>
          <w:sz w:val="22"/>
        </w:rPr>
        <w:t>48. AI的输出可以是什么形式？</w:t>
      </w:r>
    </w:p>
    <w:p w14:paraId="70505F9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只能是文字</w:t>
      </w:r>
    </w:p>
    <w:p w14:paraId="4E1F312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文字、语音、图片等多种形式</w:t>
      </w:r>
    </w:p>
    <w:p w14:paraId="701587A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只能是语音</w:t>
      </w:r>
    </w:p>
    <w:p w14:paraId="465EAFA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只能是图片</w:t>
      </w:r>
    </w:p>
    <w:p w14:paraId="3990C42E">
      <w:pPr>
        <w:spacing w:before="80" w:after="40"/>
      </w:pPr>
      <w:r>
        <w:rPr>
          <w:rFonts w:ascii="宋体" w:hAnsi="宋体" w:eastAsia="宋体"/>
          <w:sz w:val="22"/>
        </w:rPr>
        <w:t>49. AI的输入数据质量会影响什么？</w:t>
      </w:r>
    </w:p>
    <w:p w14:paraId="5C5E994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只影响速度</w:t>
      </w:r>
    </w:p>
    <w:p w14:paraId="1182629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影响AI输出的准确性</w:t>
      </w:r>
    </w:p>
    <w:p w14:paraId="745A94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只影响外观</w:t>
      </w:r>
    </w:p>
    <w:p w14:paraId="6E9F21F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没有任何影响</w:t>
      </w:r>
    </w:p>
    <w:p w14:paraId="329ED4C1">
      <w:pPr>
        <w:spacing w:before="80" w:after="40"/>
      </w:pPr>
      <w:r>
        <w:rPr>
          <w:rFonts w:ascii="宋体" w:hAnsi="宋体" w:eastAsia="宋体"/>
          <w:sz w:val="22"/>
        </w:rPr>
        <w:t>50. 以下哪个是AI在图书馆的应用？</w:t>
      </w:r>
    </w:p>
    <w:p w14:paraId="74F5FE9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人工翻找每本书</w:t>
      </w:r>
    </w:p>
    <w:p w14:paraId="747120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AI智能检索和推荐</w:t>
      </w:r>
    </w:p>
    <w:p w14:paraId="707D144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不借书</w:t>
      </w:r>
    </w:p>
    <w:p w14:paraId="7CBD27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只能看电子书</w:t>
      </w:r>
    </w:p>
    <w:p w14:paraId="3C6B98B2">
      <w:pPr>
        <w:spacing w:before="240"/>
      </w:pPr>
      <w:r>
        <w:rPr>
          <w:rFonts w:ascii="黑体" w:hAnsi="黑体" w:eastAsia="黑体"/>
          <w:b/>
          <w:sz w:val="24"/>
        </w:rPr>
        <w:t>二、多选题（每题3分，共20题，共60分）</w:t>
      </w:r>
    </w:p>
    <w:p w14:paraId="6ECE1482">
      <w:pPr>
        <w:spacing w:before="80" w:after="40"/>
      </w:pPr>
      <w:r>
        <w:rPr>
          <w:rFonts w:ascii="宋体" w:hAnsi="宋体" w:eastAsia="宋体"/>
          <w:sz w:val="22"/>
        </w:rPr>
        <w:t>1. 【多选】以下哪些是AI在文化领域的应用？</w:t>
      </w:r>
    </w:p>
    <w:p w14:paraId="2C91B0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古籍修复</w:t>
      </w:r>
    </w:p>
    <w:p w14:paraId="393505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文化遗产保护</w:t>
      </w:r>
    </w:p>
    <w:p w14:paraId="10C467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艺术创作</w:t>
      </w:r>
    </w:p>
    <w:p w14:paraId="341662C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销毁文物</w:t>
      </w:r>
    </w:p>
    <w:p w14:paraId="0502160E">
      <w:pPr>
        <w:spacing w:before="80" w:after="40"/>
      </w:pPr>
      <w:r>
        <w:rPr>
          <w:rFonts w:ascii="宋体" w:hAnsi="宋体" w:eastAsia="宋体"/>
          <w:sz w:val="22"/>
        </w:rPr>
        <w:t>2. 【多选】AI在制造业的应用包括哪些？</w:t>
      </w:r>
    </w:p>
    <w:p w14:paraId="587703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工业机器人</w:t>
      </w:r>
    </w:p>
    <w:p w14:paraId="495BBB9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质量检测</w:t>
      </w:r>
    </w:p>
    <w:p w14:paraId="0D4DEF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生产优化</w:t>
      </w:r>
    </w:p>
    <w:p w14:paraId="6992EC9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手工编织</w:t>
      </w:r>
    </w:p>
    <w:p w14:paraId="7837B8E3">
      <w:pPr>
        <w:spacing w:before="80" w:after="40"/>
      </w:pPr>
      <w:r>
        <w:rPr>
          <w:rFonts w:ascii="宋体" w:hAnsi="宋体" w:eastAsia="宋体"/>
          <w:sz w:val="22"/>
        </w:rPr>
        <w:t>3. 【多选】以下哪些是AI在应急救灾中的应用？</w:t>
      </w:r>
    </w:p>
    <w:p w14:paraId="562489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无人机搜救</w:t>
      </w:r>
    </w:p>
    <w:p w14:paraId="6D0779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灾情分析</w:t>
      </w:r>
    </w:p>
    <w:p w14:paraId="538598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救援路径规划</w:t>
      </w:r>
    </w:p>
    <w:p w14:paraId="20800E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不救援</w:t>
      </w:r>
    </w:p>
    <w:p w14:paraId="698CEE14">
      <w:pPr>
        <w:spacing w:before="80" w:after="40"/>
      </w:pPr>
      <w:r>
        <w:rPr>
          <w:rFonts w:ascii="宋体" w:hAnsi="宋体" w:eastAsia="宋体"/>
          <w:sz w:val="22"/>
        </w:rPr>
        <w:t>4. 【多选】以下哪些是AI的生成功能？</w:t>
      </w:r>
    </w:p>
    <w:p w14:paraId="3E9044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235AC70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2465C09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AI作曲</w:t>
      </w:r>
    </w:p>
    <w:p w14:paraId="2BA43F8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AI识别图片</w:t>
      </w:r>
    </w:p>
    <w:p w14:paraId="13FF9FC5">
      <w:pPr>
        <w:spacing w:before="80" w:after="40"/>
      </w:pPr>
      <w:r>
        <w:rPr>
          <w:rFonts w:ascii="宋体" w:hAnsi="宋体" w:eastAsia="宋体"/>
          <w:sz w:val="22"/>
        </w:rPr>
        <w:t>5. 【多选】AI在交通领域的应用包括哪些？</w:t>
      </w:r>
    </w:p>
    <w:p w14:paraId="268CBF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211C9F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0B3A9D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智能交通管理</w:t>
      </w:r>
    </w:p>
    <w:p w14:paraId="05CB88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闯红灯</w:t>
      </w:r>
    </w:p>
    <w:p w14:paraId="6DFFF2F4">
      <w:pPr>
        <w:spacing w:before="80" w:after="40"/>
      </w:pPr>
      <w:r>
        <w:rPr>
          <w:rFonts w:ascii="宋体" w:hAnsi="宋体" w:eastAsia="宋体"/>
          <w:sz w:val="22"/>
        </w:rPr>
        <w:t>6. 【多选】AI在航天领域的应用包括哪些？</w:t>
      </w:r>
    </w:p>
    <w:p w14:paraId="6F3C15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776B16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数据分析</w:t>
      </w:r>
    </w:p>
    <w:p w14:paraId="3068FD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7AE5D8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人工驾驶</w:t>
      </w:r>
    </w:p>
    <w:p w14:paraId="01261C98">
      <w:pPr>
        <w:spacing w:before="80" w:after="40"/>
      </w:pPr>
      <w:r>
        <w:rPr>
          <w:rFonts w:ascii="宋体" w:hAnsi="宋体" w:eastAsia="宋体"/>
          <w:sz w:val="22"/>
        </w:rPr>
        <w:t>7. 【多选】AI在智慧城市中的应用包括哪些？</w:t>
      </w:r>
    </w:p>
    <w:p w14:paraId="21C2E2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1739C8C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312516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04DEAE6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随意建设</w:t>
      </w:r>
    </w:p>
    <w:p w14:paraId="3A7B6740">
      <w:pPr>
        <w:spacing w:before="80" w:after="40"/>
      </w:pPr>
      <w:r>
        <w:rPr>
          <w:rFonts w:ascii="宋体" w:hAnsi="宋体" w:eastAsia="宋体"/>
          <w:sz w:val="22"/>
        </w:rPr>
        <w:t>8. 【多选】使用AI时保护隐私的正确做法包括哪些？</w:t>
      </w:r>
    </w:p>
    <w:p w14:paraId="2471B8C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查看隐私权限</w:t>
      </w:r>
    </w:p>
    <w:p w14:paraId="09C97A6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不随意上传个人信息</w:t>
      </w:r>
    </w:p>
    <w:p w14:paraId="380ACF4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使用强密码</w:t>
      </w:r>
    </w:p>
    <w:p w14:paraId="2CF1F96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把密码告诉朋友</w:t>
      </w:r>
    </w:p>
    <w:p w14:paraId="0CE8EB5B">
      <w:pPr>
        <w:spacing w:before="80" w:after="40"/>
      </w:pPr>
      <w:r>
        <w:rPr>
          <w:rFonts w:ascii="宋体" w:hAnsi="宋体" w:eastAsia="宋体"/>
          <w:sz w:val="22"/>
        </w:rPr>
        <w:t>9. 【多选】AI在物流领域的应用包括哪些？</w:t>
      </w:r>
    </w:p>
    <w:p w14:paraId="138689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智能仓储</w:t>
      </w:r>
    </w:p>
    <w:p w14:paraId="1EAEF0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配送优化</w:t>
      </w:r>
    </w:p>
    <w:p w14:paraId="7554F3E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路径规划</w:t>
      </w:r>
    </w:p>
    <w:p w14:paraId="2D93093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随意堆放</w:t>
      </w:r>
    </w:p>
    <w:p w14:paraId="1249EA96">
      <w:pPr>
        <w:spacing w:before="80" w:after="40"/>
      </w:pPr>
      <w:r>
        <w:rPr>
          <w:rFonts w:ascii="宋体" w:hAnsi="宋体" w:eastAsia="宋体"/>
          <w:sz w:val="22"/>
        </w:rPr>
        <w:t>10. 【多选】AI在天气预报中的应用包括哪些？</w:t>
      </w:r>
    </w:p>
    <w:p w14:paraId="534E24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大数据分析</w:t>
      </w:r>
    </w:p>
    <w:p w14:paraId="432297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气象模型计算</w:t>
      </w:r>
    </w:p>
    <w:p w14:paraId="6EDA9E3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灾害预警</w:t>
      </w:r>
    </w:p>
    <w:p w14:paraId="2357AD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</w:t>
      </w:r>
    </w:p>
    <w:p w14:paraId="1F537412">
      <w:pPr>
        <w:spacing w:before="80" w:after="40"/>
      </w:pPr>
      <w:r>
        <w:rPr>
          <w:rFonts w:ascii="宋体" w:hAnsi="宋体" w:eastAsia="宋体"/>
          <w:sz w:val="22"/>
        </w:rPr>
        <w:t>11. 【多选】以下哪些是AI在农业中的应用？</w:t>
      </w:r>
    </w:p>
    <w:p w14:paraId="0467E6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无人机监测</w:t>
      </w:r>
    </w:p>
    <w:p w14:paraId="5997269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土壤分析</w:t>
      </w:r>
    </w:p>
    <w:p w14:paraId="5CBB843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灌溉建议</w:t>
      </w:r>
    </w:p>
    <w:p w14:paraId="70CA97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焚烧秸秆</w:t>
      </w:r>
    </w:p>
    <w:p w14:paraId="620B15A5">
      <w:pPr>
        <w:spacing w:before="80" w:after="40"/>
      </w:pPr>
      <w:r>
        <w:rPr>
          <w:rFonts w:ascii="宋体" w:hAnsi="宋体" w:eastAsia="宋体"/>
          <w:sz w:val="22"/>
        </w:rPr>
        <w:t>12. 【多选】以下哪些是AI在体育领域的应用？</w:t>
      </w:r>
    </w:p>
    <w:p w14:paraId="5295CA0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运动姿态分析</w:t>
      </w:r>
    </w:p>
    <w:p w14:paraId="7FFA10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训练建议</w:t>
      </w:r>
    </w:p>
    <w:p w14:paraId="06C9D08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比赛数据分析</w:t>
      </w:r>
    </w:p>
    <w:p w14:paraId="259716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替代运动员比赛</w:t>
      </w:r>
    </w:p>
    <w:p w14:paraId="5DFC187B">
      <w:pPr>
        <w:spacing w:before="80" w:after="40"/>
      </w:pPr>
      <w:r>
        <w:rPr>
          <w:rFonts w:ascii="宋体" w:hAnsi="宋体" w:eastAsia="宋体"/>
          <w:sz w:val="22"/>
        </w:rPr>
        <w:t>13. 【多选】以下哪些是AI在金融领域的应用？</w:t>
      </w:r>
    </w:p>
    <w:p w14:paraId="6E6008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风险评估</w:t>
      </w:r>
    </w:p>
    <w:p w14:paraId="4A359EA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反欺诈</w:t>
      </w:r>
    </w:p>
    <w:p w14:paraId="26F16B7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智能投顾</w:t>
      </w:r>
    </w:p>
    <w:p w14:paraId="0DEE842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偷取存款</w:t>
      </w:r>
    </w:p>
    <w:p w14:paraId="07014D7D">
      <w:pPr>
        <w:spacing w:before="80" w:after="40"/>
      </w:pPr>
      <w:r>
        <w:rPr>
          <w:rFonts w:ascii="宋体" w:hAnsi="宋体" w:eastAsia="宋体"/>
          <w:sz w:val="22"/>
        </w:rPr>
        <w:t>14. 【多选】以下哪些是AI在翻译领域的应用？</w:t>
      </w:r>
    </w:p>
    <w:p w14:paraId="3E93D8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实时翻译</w:t>
      </w:r>
    </w:p>
    <w:p w14:paraId="31CDF7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文档翻译</w:t>
      </w:r>
    </w:p>
    <w:p w14:paraId="402A78B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2C00A92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只能查字典</w:t>
      </w:r>
    </w:p>
    <w:p w14:paraId="48B58AD3">
      <w:pPr>
        <w:spacing w:before="80" w:after="40"/>
      </w:pPr>
      <w:r>
        <w:rPr>
          <w:rFonts w:ascii="宋体" w:hAnsi="宋体" w:eastAsia="宋体"/>
          <w:sz w:val="22"/>
        </w:rPr>
        <w:t>15. 【多选】AI在环保领域的应用包括哪些？</w:t>
      </w:r>
    </w:p>
    <w:p w14:paraId="49B56E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环境监测</w:t>
      </w:r>
    </w:p>
    <w:p w14:paraId="2275EDF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污染预警</w:t>
      </w:r>
    </w:p>
    <w:p w14:paraId="79DD00E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资源优化</w:t>
      </w:r>
    </w:p>
    <w:p w14:paraId="6B80F1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增加排放</w:t>
      </w:r>
    </w:p>
    <w:p w14:paraId="0C5E3F2C">
      <w:pPr>
        <w:spacing w:before="80" w:after="40"/>
      </w:pPr>
      <w:r>
        <w:rPr>
          <w:rFonts w:ascii="宋体" w:hAnsi="宋体" w:eastAsia="宋体"/>
          <w:sz w:val="22"/>
        </w:rPr>
        <w:t>16. 【多选】AI在医疗领域的应用包括哪些？</w:t>
      </w:r>
    </w:p>
    <w:p w14:paraId="227FB3A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辅助诊断</w:t>
      </w:r>
    </w:p>
    <w:p w14:paraId="4835F5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药物研发</w:t>
      </w:r>
    </w:p>
    <w:p w14:paraId="683416C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医学影像分析</w:t>
      </w:r>
    </w:p>
    <w:p w14:paraId="0DBD95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替代所有医生</w:t>
      </w:r>
    </w:p>
    <w:p w14:paraId="278DD3B4">
      <w:pPr>
        <w:spacing w:before="80" w:after="40"/>
      </w:pPr>
      <w:r>
        <w:rPr>
          <w:rFonts w:ascii="宋体" w:hAnsi="宋体" w:eastAsia="宋体"/>
          <w:sz w:val="22"/>
        </w:rPr>
        <w:t>17. 【多选】以下哪些是AI的输出形式？</w:t>
      </w:r>
    </w:p>
    <w:p w14:paraId="68020D9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05D154F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10910A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0522A7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4E5C7C0A">
      <w:pPr>
        <w:spacing w:before="80" w:after="40"/>
      </w:pPr>
      <w:r>
        <w:rPr>
          <w:rFonts w:ascii="宋体" w:hAnsi="宋体" w:eastAsia="宋体"/>
          <w:sz w:val="22"/>
        </w:rPr>
        <w:t>18. 【多选】AI在社交领域的应用包括哪些？</w:t>
      </w:r>
    </w:p>
    <w:p w14:paraId="5F2BBA0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内容推荐</w:t>
      </w:r>
    </w:p>
    <w:p w14:paraId="28380A6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智能聊天</w:t>
      </w:r>
    </w:p>
    <w:p w14:paraId="24BCB4C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444FDF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散布谣言</w:t>
      </w:r>
    </w:p>
    <w:p w14:paraId="671C5F7C">
      <w:pPr>
        <w:spacing w:before="80" w:after="40"/>
      </w:pPr>
      <w:r>
        <w:rPr>
          <w:rFonts w:ascii="宋体" w:hAnsi="宋体" w:eastAsia="宋体"/>
          <w:sz w:val="22"/>
        </w:rPr>
        <w:t>19. 【多选】以下哪些是AI的发展基础？</w:t>
      </w:r>
    </w:p>
    <w:p w14:paraId="795F48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</w:t>
      </w:r>
    </w:p>
    <w:p w14:paraId="3EC3169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算力</w:t>
      </w:r>
    </w:p>
    <w:p w14:paraId="6FD11BF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算法</w:t>
      </w:r>
    </w:p>
    <w:p w14:paraId="435DD32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纸张</w:t>
      </w:r>
    </w:p>
    <w:p w14:paraId="3A3AD323">
      <w:pPr>
        <w:spacing w:before="80" w:after="40"/>
      </w:pPr>
      <w:r>
        <w:rPr>
          <w:rFonts w:ascii="宋体" w:hAnsi="宋体" w:eastAsia="宋体"/>
          <w:sz w:val="22"/>
        </w:rPr>
        <w:t>20. 【多选】以下哪些是AI在音乐领域的应用？</w:t>
      </w:r>
    </w:p>
    <w:p w14:paraId="39B0D86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AI作曲</w:t>
      </w:r>
    </w:p>
    <w:p w14:paraId="368474B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AI编曲</w:t>
      </w:r>
    </w:p>
    <w:p w14:paraId="373C09A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AI演奏</w:t>
      </w:r>
    </w:p>
    <w:p w14:paraId="293A44E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AI吃乐器</w:t>
      </w:r>
    </w:p>
    <w:p w14:paraId="1D1CA1E7">
      <w:r>
        <w:br w:type="page"/>
      </w:r>
    </w:p>
    <w:p w14:paraId="36D4FD07">
      <w:pPr>
        <w:pStyle w:val="4"/>
      </w:pPr>
      <w:r>
        <w:t>模拟练习丂</w:t>
      </w:r>
    </w:p>
    <w:p w14:paraId="71BA6DE6">
      <w:r>
        <w:rPr>
          <w:rFonts w:ascii="黑体" w:hAnsi="黑体" w:eastAsia="黑体"/>
          <w:b/>
          <w:sz w:val="24"/>
        </w:rPr>
        <w:t>一、单选题（每题2分，共50题，共100分）</w:t>
      </w:r>
    </w:p>
    <w:p w14:paraId="4628A648">
      <w:pPr>
        <w:spacing w:before="80" w:after="40"/>
      </w:pPr>
      <w:r>
        <w:rPr>
          <w:rFonts w:ascii="宋体" w:hAnsi="宋体" w:eastAsia="宋体"/>
          <w:sz w:val="22"/>
        </w:rPr>
        <w:t>1. 以下哪个是AI框架？</w:t>
      </w:r>
    </w:p>
    <w:p w14:paraId="424F82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Windows</w:t>
      </w:r>
    </w:p>
    <w:p w14:paraId="6E0522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百度飞桨</w:t>
      </w:r>
    </w:p>
    <w:p w14:paraId="11028D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Office</w:t>
      </w:r>
    </w:p>
    <w:p w14:paraId="1DFBC4F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Photoshop</w:t>
      </w:r>
    </w:p>
    <w:p w14:paraId="2E7B402C">
      <w:pPr>
        <w:spacing w:before="80" w:after="40"/>
      </w:pPr>
      <w:r>
        <w:rPr>
          <w:rFonts w:ascii="宋体" w:hAnsi="宋体" w:eastAsia="宋体"/>
          <w:sz w:val="22"/>
        </w:rPr>
        <w:t>2. 以下哪个不是AI的输出形式？</w:t>
      </w:r>
    </w:p>
    <w:p w14:paraId="455AAF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3C24334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17A9C0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30499D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73E9F6D3">
      <w:pPr>
        <w:spacing w:before="80" w:after="40"/>
      </w:pPr>
      <w:r>
        <w:rPr>
          <w:rFonts w:ascii="宋体" w:hAnsi="宋体" w:eastAsia="宋体"/>
          <w:sz w:val="22"/>
        </w:rPr>
        <w:t>3. 以下哪个是AI在制造业的应用？</w:t>
      </w:r>
    </w:p>
    <w:p w14:paraId="2B23A72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手工编织</w:t>
      </w:r>
    </w:p>
    <w:p w14:paraId="56822A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AI驱动的工业机器人</w:t>
      </w:r>
    </w:p>
    <w:p w14:paraId="5871EF3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人工搬运</w:t>
      </w:r>
    </w:p>
    <w:p w14:paraId="063AAC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手动检测</w:t>
      </w:r>
    </w:p>
    <w:p w14:paraId="40695C93">
      <w:pPr>
        <w:spacing w:before="80" w:after="40"/>
      </w:pPr>
      <w:r>
        <w:rPr>
          <w:rFonts w:ascii="宋体" w:hAnsi="宋体" w:eastAsia="宋体"/>
          <w:sz w:val="22"/>
        </w:rPr>
        <w:t>4. AI的发展需要哪三个基础？</w:t>
      </w:r>
    </w:p>
    <w:p w14:paraId="127AA7D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数据、算力、算法</w:t>
      </w:r>
    </w:p>
    <w:p w14:paraId="14CDA3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电力、水、空气</w:t>
      </w:r>
    </w:p>
    <w:p w14:paraId="28435D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键盘、鼠标、屏幕</w:t>
      </w:r>
    </w:p>
    <w:p w14:paraId="0DD7AF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书本、笔、纸</w:t>
      </w:r>
    </w:p>
    <w:p w14:paraId="0B3BEEBA">
      <w:pPr>
        <w:spacing w:before="80" w:after="40"/>
      </w:pPr>
      <w:r>
        <w:rPr>
          <w:rFonts w:ascii="宋体" w:hAnsi="宋体" w:eastAsia="宋体"/>
          <w:sz w:val="22"/>
        </w:rPr>
        <w:t>5. 语音识别技术的英文缩写是什么？</w:t>
      </w:r>
    </w:p>
    <w:p w14:paraId="6C01526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TTS</w:t>
      </w:r>
    </w:p>
    <w:p w14:paraId="4B26C34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ASR</w:t>
      </w:r>
    </w:p>
    <w:p w14:paraId="4FFECCE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GPS</w:t>
      </w:r>
    </w:p>
    <w:p w14:paraId="7C7D43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USB</w:t>
      </w:r>
    </w:p>
    <w:p w14:paraId="25E07B95">
      <w:pPr>
        <w:spacing w:before="80" w:after="40"/>
      </w:pPr>
      <w:r>
        <w:rPr>
          <w:rFonts w:ascii="宋体" w:hAnsi="宋体" w:eastAsia="宋体"/>
          <w:sz w:val="22"/>
        </w:rPr>
        <w:t>6. 以下哪个是AI在图书馆的应用？</w:t>
      </w:r>
    </w:p>
    <w:p w14:paraId="705E8D3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人工翻找每本书</w:t>
      </w:r>
    </w:p>
    <w:p w14:paraId="2889DC4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AI智能检索和推荐</w:t>
      </w:r>
    </w:p>
    <w:p w14:paraId="4A237B0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不借书</w:t>
      </w:r>
    </w:p>
    <w:p w14:paraId="7DD8B0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只能看电子书</w:t>
      </w:r>
    </w:p>
    <w:p w14:paraId="7B5A6974">
      <w:pPr>
        <w:spacing w:before="80" w:after="40"/>
      </w:pPr>
      <w:r>
        <w:rPr>
          <w:rFonts w:ascii="宋体" w:hAnsi="宋体" w:eastAsia="宋体"/>
          <w:sz w:val="22"/>
        </w:rPr>
        <w:t>7. 深度伪造是什么？</w:t>
      </w:r>
    </w:p>
    <w:p w14:paraId="376513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深度学习的技术名称</w:t>
      </w:r>
    </w:p>
    <w:p w14:paraId="655A2A2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利用AI制造虚假的图像或视频</w:t>
      </w:r>
    </w:p>
    <w:p w14:paraId="0C74515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深度清洁技术</w:t>
      </w:r>
    </w:p>
    <w:p w14:paraId="29179B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深度睡眠技术</w:t>
      </w:r>
    </w:p>
    <w:p w14:paraId="7C208F98">
      <w:pPr>
        <w:spacing w:before="80" w:after="40"/>
      </w:pPr>
      <w:r>
        <w:rPr>
          <w:rFonts w:ascii="宋体" w:hAnsi="宋体" w:eastAsia="宋体"/>
          <w:sz w:val="22"/>
        </w:rPr>
        <w:t>8. 使用AI时，以下哪种态度是正确的？</w:t>
      </w:r>
    </w:p>
    <w:p w14:paraId="42D8BBF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完全依赖AI</w:t>
      </w:r>
    </w:p>
    <w:p w14:paraId="4C56C0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保持批判性思维，验证AI输出</w:t>
      </w:r>
    </w:p>
    <w:p w14:paraId="091B43B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不信任任何AI</w:t>
      </w:r>
    </w:p>
    <w:p w14:paraId="60C0D8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让AI做所有决定</w:t>
      </w:r>
    </w:p>
    <w:p w14:paraId="25283D01">
      <w:pPr>
        <w:spacing w:before="80" w:after="40"/>
      </w:pPr>
      <w:r>
        <w:rPr>
          <w:rFonts w:ascii="宋体" w:hAnsi="宋体" w:eastAsia="宋体"/>
          <w:sz w:val="22"/>
        </w:rPr>
        <w:t>9. 以下哪个是AI在翻译领域的应用？</w:t>
      </w:r>
    </w:p>
    <w:p w14:paraId="372EDE7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只能查字典</w:t>
      </w:r>
    </w:p>
    <w:p w14:paraId="24277A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AI实时翻译</w:t>
      </w:r>
    </w:p>
    <w:p w14:paraId="19A3AC1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只能翻译文字</w:t>
      </w:r>
    </w:p>
    <w:p w14:paraId="661A8CB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不需要翻译</w:t>
      </w:r>
    </w:p>
    <w:p w14:paraId="1A438238">
      <w:pPr>
        <w:spacing w:before="80" w:after="40"/>
      </w:pPr>
      <w:r>
        <w:rPr>
          <w:rFonts w:ascii="宋体" w:hAnsi="宋体" w:eastAsia="宋体"/>
          <w:sz w:val="22"/>
        </w:rPr>
        <w:t>10. 以下哪个是AI在金融领域的应用？</w:t>
      </w:r>
    </w:p>
    <w:p w14:paraId="28AF557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人工点钞</w:t>
      </w:r>
    </w:p>
    <w:p w14:paraId="25A0193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AI风险评估和反欺诈</w:t>
      </w:r>
    </w:p>
    <w:p w14:paraId="4EB5825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纸质账本</w:t>
      </w:r>
    </w:p>
    <w:p w14:paraId="12B7EF1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人工审核所有交易</w:t>
      </w:r>
    </w:p>
    <w:p w14:paraId="0D78381B">
      <w:pPr>
        <w:spacing w:before="80" w:after="40"/>
      </w:pPr>
      <w:r>
        <w:rPr>
          <w:rFonts w:ascii="宋体" w:hAnsi="宋体" w:eastAsia="宋体"/>
          <w:sz w:val="22"/>
        </w:rPr>
        <w:t>11. AlphaGo击败围棋冠军是在哪一年？</w:t>
      </w:r>
    </w:p>
    <w:p w14:paraId="5577C36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2014年</w:t>
      </w:r>
    </w:p>
    <w:p w14:paraId="6750D7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2016年</w:t>
      </w:r>
    </w:p>
    <w:p w14:paraId="2A1150B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2018年</w:t>
      </w:r>
    </w:p>
    <w:p w14:paraId="69E97CA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2020年</w:t>
      </w:r>
    </w:p>
    <w:p w14:paraId="6106EF83">
      <w:pPr>
        <w:spacing w:before="80" w:after="40"/>
      </w:pPr>
      <w:r>
        <w:rPr>
          <w:rFonts w:ascii="宋体" w:hAnsi="宋体" w:eastAsia="宋体"/>
          <w:sz w:val="22"/>
        </w:rPr>
        <w:t>12. AI的理解功能在语音助手中体现为什么？</w:t>
      </w:r>
    </w:p>
    <w:p w14:paraId="24CF6A2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只能录音</w:t>
      </w:r>
    </w:p>
    <w:p w14:paraId="3212219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理解用户说的话的含义</w:t>
      </w:r>
    </w:p>
    <w:p w14:paraId="000A25B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只能播放音乐</w:t>
      </w:r>
    </w:p>
    <w:p w14:paraId="18A84D9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只能设闹钟</w:t>
      </w:r>
    </w:p>
    <w:p w14:paraId="1D061BB8">
      <w:pPr>
        <w:spacing w:before="80" w:after="40"/>
      </w:pPr>
      <w:r>
        <w:rPr>
          <w:rFonts w:ascii="宋体" w:hAnsi="宋体" w:eastAsia="宋体"/>
          <w:sz w:val="22"/>
        </w:rPr>
        <w:t>13. 以下哪个最能概括AI对小学生学习的意义？</w:t>
      </w:r>
    </w:p>
    <w:p w14:paraId="1164634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替代学生学习</w:t>
      </w:r>
    </w:p>
    <w:p w14:paraId="485A580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辅助学生更好地学习和成长</w:t>
      </w:r>
    </w:p>
    <w:p w14:paraId="0668AD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让学生变懒</w:t>
      </w:r>
    </w:p>
    <w:p w14:paraId="6EB9CB2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没有任何帮助</w:t>
      </w:r>
    </w:p>
    <w:p w14:paraId="3D64C2EC">
      <w:pPr>
        <w:spacing w:before="80" w:after="40"/>
      </w:pPr>
      <w:r>
        <w:rPr>
          <w:rFonts w:ascii="宋体" w:hAnsi="宋体" w:eastAsia="宋体"/>
          <w:sz w:val="22"/>
        </w:rPr>
        <w:t>14. AI在体育领域的应用包括什么？</w:t>
      </w:r>
    </w:p>
    <w:p w14:paraId="35AF08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只能看比赛</w:t>
      </w:r>
    </w:p>
    <w:p w14:paraId="1F4C40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AI运动姿态分析和训练建议</w:t>
      </w:r>
    </w:p>
    <w:p w14:paraId="701DD52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只能记分</w:t>
      </w:r>
    </w:p>
    <w:p w14:paraId="4BCAF6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只能卖票</w:t>
      </w:r>
    </w:p>
    <w:p w14:paraId="3E328A21">
      <w:pPr>
        <w:spacing w:before="80" w:after="40"/>
      </w:pPr>
      <w:r>
        <w:rPr>
          <w:rFonts w:ascii="宋体" w:hAnsi="宋体" w:eastAsia="宋体"/>
          <w:sz w:val="22"/>
        </w:rPr>
        <w:t>15. AI的推理功能是指什么？</w:t>
      </w:r>
    </w:p>
    <w:p w14:paraId="298B67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只能记住数据</w:t>
      </w:r>
    </w:p>
    <w:p w14:paraId="07DCADC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根据已知信息做出判断和推论</w:t>
      </w:r>
    </w:p>
    <w:p w14:paraId="2FAA8D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只能删除数据</w:t>
      </w:r>
    </w:p>
    <w:p w14:paraId="7D852D9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只能复制数据</w:t>
      </w:r>
    </w:p>
    <w:p w14:paraId="53ABD826">
      <w:pPr>
        <w:spacing w:before="80" w:after="40"/>
      </w:pPr>
      <w:r>
        <w:rPr>
          <w:rFonts w:ascii="宋体" w:hAnsi="宋体" w:eastAsia="宋体"/>
          <w:sz w:val="22"/>
        </w:rPr>
        <w:t>16. 以下哪个不是AI在生活中的应用？</w:t>
      </w:r>
    </w:p>
    <w:p w14:paraId="25C8EE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智能音箱</w:t>
      </w:r>
    </w:p>
    <w:p w14:paraId="162CB8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人脸识别门禁</w:t>
      </w:r>
    </w:p>
    <w:p w14:paraId="11FE5F4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普通铅笔</w:t>
      </w:r>
    </w:p>
    <w:p w14:paraId="43CBA3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AI导航</w:t>
      </w:r>
    </w:p>
    <w:p w14:paraId="45D4D15A">
      <w:pPr>
        <w:spacing w:before="80" w:after="40"/>
      </w:pPr>
      <w:r>
        <w:rPr>
          <w:rFonts w:ascii="宋体" w:hAnsi="宋体" w:eastAsia="宋体"/>
          <w:sz w:val="22"/>
        </w:rPr>
        <w:t>17. AI绘画需要什么样的提示词效果最好？</w:t>
      </w:r>
    </w:p>
    <w:p w14:paraId="66B6E4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越短越好</w:t>
      </w:r>
    </w:p>
    <w:p w14:paraId="219C11D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具体、详细的描述</w:t>
      </w:r>
    </w:p>
    <w:p w14:paraId="5F7444C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只需要一个字</w:t>
      </w:r>
    </w:p>
    <w:p w14:paraId="03D79CE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不需要提示词</w:t>
      </w:r>
    </w:p>
    <w:p w14:paraId="47C7029E">
      <w:pPr>
        <w:spacing w:before="80" w:after="40"/>
      </w:pPr>
      <w:r>
        <w:rPr>
          <w:rFonts w:ascii="宋体" w:hAnsi="宋体" w:eastAsia="宋体"/>
          <w:sz w:val="22"/>
        </w:rPr>
        <w:t>18. AI在零售领域的应用包括什么？</w:t>
      </w:r>
    </w:p>
    <w:p w14:paraId="13F42F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人工记账</w:t>
      </w:r>
    </w:p>
    <w:p w14:paraId="4C4CE40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AI个性化推荐</w:t>
      </w:r>
    </w:p>
    <w:p w14:paraId="24DDC3C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纸质价签</w:t>
      </w:r>
    </w:p>
    <w:p w14:paraId="57B20DD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人工盘点库存</w:t>
      </w:r>
    </w:p>
    <w:p w14:paraId="5BC7A1F5">
      <w:pPr>
        <w:spacing w:before="80" w:after="40"/>
      </w:pPr>
      <w:r>
        <w:rPr>
          <w:rFonts w:ascii="宋体" w:hAnsi="宋体" w:eastAsia="宋体"/>
          <w:sz w:val="22"/>
        </w:rPr>
        <w:t>19. 以下哪个不是AI在出行领域的应用？</w:t>
      </w:r>
    </w:p>
    <w:p w14:paraId="3DE18E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350216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47BE49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步行</w:t>
      </w:r>
    </w:p>
    <w:p w14:paraId="242A14D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智能交通管理</w:t>
      </w:r>
    </w:p>
    <w:p w14:paraId="1483A23E">
      <w:pPr>
        <w:spacing w:before="80" w:after="40"/>
      </w:pPr>
      <w:r>
        <w:rPr>
          <w:rFonts w:ascii="宋体" w:hAnsi="宋体" w:eastAsia="宋体"/>
          <w:sz w:val="22"/>
        </w:rPr>
        <w:t>20. AI的输出可以是什么形式？</w:t>
      </w:r>
    </w:p>
    <w:p w14:paraId="36C3D88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只能是文字</w:t>
      </w:r>
    </w:p>
    <w:p w14:paraId="244DD6D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文字、语音、图片等多种形式</w:t>
      </w:r>
    </w:p>
    <w:p w14:paraId="198B86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只能是语音</w:t>
      </w:r>
    </w:p>
    <w:p w14:paraId="30FD251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只能是图片</w:t>
      </w:r>
    </w:p>
    <w:p w14:paraId="67864714">
      <w:pPr>
        <w:spacing w:before="80" w:after="40"/>
      </w:pPr>
      <w:r>
        <w:rPr>
          <w:rFonts w:ascii="宋体" w:hAnsi="宋体" w:eastAsia="宋体"/>
          <w:sz w:val="22"/>
        </w:rPr>
        <w:t>21. 人工智能的英文全称是什么？</w:t>
      </w:r>
    </w:p>
    <w:p w14:paraId="76CB9A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Artificial Intelligence</w:t>
      </w:r>
    </w:p>
    <w:p w14:paraId="010E6C9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Advanced Internet</w:t>
      </w:r>
    </w:p>
    <w:p w14:paraId="7AFB049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Automatic Input</w:t>
      </w:r>
    </w:p>
    <w:p w14:paraId="7D32B1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Audio Interface</w:t>
      </w:r>
    </w:p>
    <w:p w14:paraId="5758A998">
      <w:pPr>
        <w:spacing w:before="80" w:after="40"/>
      </w:pPr>
      <w:r>
        <w:rPr>
          <w:rFonts w:ascii="宋体" w:hAnsi="宋体" w:eastAsia="宋体"/>
          <w:sz w:val="22"/>
        </w:rPr>
        <w:t>22. 以下哪个不是AI的生成功能？</w:t>
      </w:r>
    </w:p>
    <w:p w14:paraId="355134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1B683B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59DA17A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AI识别图片中的物体</w:t>
      </w:r>
    </w:p>
    <w:p w14:paraId="1896C41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AI作曲</w:t>
      </w:r>
    </w:p>
    <w:p w14:paraId="4EE3F955">
      <w:pPr>
        <w:spacing w:before="80" w:after="40"/>
      </w:pPr>
      <w:r>
        <w:rPr>
          <w:rFonts w:ascii="宋体" w:hAnsi="宋体" w:eastAsia="宋体"/>
          <w:sz w:val="22"/>
        </w:rPr>
        <w:t>23. 以下哪个不是AI的特点？</w:t>
      </w:r>
    </w:p>
    <w:p w14:paraId="46FB1E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能从数据中学习</w:t>
      </w:r>
    </w:p>
    <w:p w14:paraId="4BEEDE4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能理解和推理</w:t>
      </w:r>
    </w:p>
    <w:p w14:paraId="50DBE6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永远不会犯错</w:t>
      </w:r>
    </w:p>
    <w:p w14:paraId="2B2881C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能感知外界信息</w:t>
      </w:r>
    </w:p>
    <w:p w14:paraId="7953FC90">
      <w:pPr>
        <w:spacing w:before="80" w:after="40"/>
      </w:pPr>
      <w:r>
        <w:rPr>
          <w:rFonts w:ascii="宋体" w:hAnsi="宋体" w:eastAsia="宋体"/>
          <w:sz w:val="22"/>
        </w:rPr>
        <w:t>24. AI在天气预报中的应用包括什么？</w:t>
      </w:r>
    </w:p>
    <w:p w14:paraId="323950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只能看天</w:t>
      </w:r>
    </w:p>
    <w:p w14:paraId="78F50B5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AI大数据分析预测天气</w:t>
      </w:r>
    </w:p>
    <w:p w14:paraId="2D210D1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只能问老人</w:t>
      </w:r>
    </w:p>
    <w:p w14:paraId="359C22E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不预报天气</w:t>
      </w:r>
    </w:p>
    <w:p w14:paraId="37D621E2">
      <w:pPr>
        <w:spacing w:before="80" w:after="40"/>
      </w:pPr>
      <w:r>
        <w:rPr>
          <w:rFonts w:ascii="宋体" w:hAnsi="宋体" w:eastAsia="宋体"/>
          <w:sz w:val="22"/>
        </w:rPr>
        <w:t>25. AI的学习和人的学习有什么相似之处？</w:t>
      </w:r>
    </w:p>
    <w:p w14:paraId="59CFB62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都需要反复练习</w:t>
      </w:r>
    </w:p>
    <w:p w14:paraId="4898753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都能从经验中总结规律</w:t>
      </w:r>
    </w:p>
    <w:p w14:paraId="03D0CED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都能不断进步</w:t>
      </w:r>
    </w:p>
    <w:p w14:paraId="005F30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4ADD0D7D">
      <w:pPr>
        <w:spacing w:before="80" w:after="40"/>
      </w:pPr>
      <w:r>
        <w:rPr>
          <w:rFonts w:ascii="宋体" w:hAnsi="宋体" w:eastAsia="宋体"/>
          <w:sz w:val="22"/>
        </w:rPr>
        <w:t>26. 以下哪个是AI在文化遗产保护中的应用？</w:t>
      </w:r>
    </w:p>
    <w:p w14:paraId="5B1E9E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拆除古建筑</w:t>
      </w:r>
    </w:p>
    <w:p w14:paraId="50DE7A9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古籍数字化和修复</w:t>
      </w:r>
    </w:p>
    <w:p w14:paraId="0CF4D98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丢弃文物</w:t>
      </w:r>
    </w:p>
    <w:p w14:paraId="208AC9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禁止参观</w:t>
      </w:r>
    </w:p>
    <w:p w14:paraId="0568E4D2">
      <w:pPr>
        <w:spacing w:before="80" w:after="40"/>
      </w:pPr>
      <w:r>
        <w:rPr>
          <w:rFonts w:ascii="宋体" w:hAnsi="宋体" w:eastAsia="宋体"/>
          <w:sz w:val="22"/>
        </w:rPr>
        <w:t>27. 以下哪种行为违反了学术诚信？</w:t>
      </w:r>
    </w:p>
    <w:p w14:paraId="67436F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用AI帮助理解知识</w:t>
      </w:r>
    </w:p>
    <w:p w14:paraId="4AD8ADC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把AI生成的作业当作自己的提交</w:t>
      </w:r>
    </w:p>
    <w:p w14:paraId="1806DBA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用AI检查作业错误</w:t>
      </w:r>
    </w:p>
    <w:p w14:paraId="7596B12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用AI拓展思路</w:t>
      </w:r>
    </w:p>
    <w:p w14:paraId="6442EF8C">
      <w:pPr>
        <w:spacing w:before="80" w:after="40"/>
      </w:pPr>
      <w:r>
        <w:rPr>
          <w:rFonts w:ascii="宋体" w:hAnsi="宋体" w:eastAsia="宋体"/>
          <w:sz w:val="22"/>
        </w:rPr>
        <w:t>28. 以下哪个是AI的感知功能？</w:t>
      </w:r>
    </w:p>
    <w:p w14:paraId="10BCF9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写作文</w:t>
      </w:r>
    </w:p>
    <w:p w14:paraId="5F33CB3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通过摄像头识别物体</w:t>
      </w:r>
    </w:p>
    <w:p w14:paraId="48C97C2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打印文件</w:t>
      </w:r>
    </w:p>
    <w:p w14:paraId="7163F6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发送邮件</w:t>
      </w:r>
    </w:p>
    <w:p w14:paraId="582C8DA5">
      <w:pPr>
        <w:spacing w:before="80" w:after="40"/>
      </w:pPr>
      <w:r>
        <w:rPr>
          <w:rFonts w:ascii="宋体" w:hAnsi="宋体" w:eastAsia="宋体"/>
          <w:sz w:val="22"/>
        </w:rPr>
        <w:t>29. AI在应急救灾中的应用包括什么？</w:t>
      </w:r>
    </w:p>
    <w:p w14:paraId="0242763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不救援</w:t>
      </w:r>
    </w:p>
    <w:p w14:paraId="294570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AI无人机搜救和灾情分析</w:t>
      </w:r>
    </w:p>
    <w:p w14:paraId="682D58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只能人工搜救</w:t>
      </w:r>
    </w:p>
    <w:p w14:paraId="30EE00A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4C275D9B">
      <w:pPr>
        <w:spacing w:before="80" w:after="40"/>
      </w:pPr>
      <w:r>
        <w:rPr>
          <w:rFonts w:ascii="宋体" w:hAnsi="宋体" w:eastAsia="宋体"/>
          <w:sz w:val="22"/>
        </w:rPr>
        <w:t>30. 以下哪个是AI在餐饮领域的应用？</w:t>
      </w:r>
    </w:p>
    <w:p w14:paraId="0B32346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只能人工点餐</w:t>
      </w:r>
    </w:p>
    <w:p w14:paraId="54B7E73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AI推荐菜品和智能点餐</w:t>
      </w:r>
    </w:p>
    <w:p w14:paraId="5E1ABF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不使用任何技术</w:t>
      </w:r>
    </w:p>
    <w:p w14:paraId="768B7F3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只能现金支付</w:t>
      </w:r>
    </w:p>
    <w:p w14:paraId="3CAFDE16">
      <w:pPr>
        <w:spacing w:before="80" w:after="40"/>
      </w:pPr>
      <w:r>
        <w:rPr>
          <w:rFonts w:ascii="宋体" w:hAnsi="宋体" w:eastAsia="宋体"/>
          <w:sz w:val="22"/>
        </w:rPr>
        <w:t>31. 使用AI绘画时，提示词一只猫和一只橘色的胖猫坐在窗台上哪个效果更好？</w:t>
      </w:r>
    </w:p>
    <w:p w14:paraId="5616F1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两个一样好</w:t>
      </w:r>
    </w:p>
    <w:p w14:paraId="076B2EC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后者更好，因为更具体</w:t>
      </w:r>
    </w:p>
    <w:p w14:paraId="4BF6860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前者更好，因为更简洁</w:t>
      </w:r>
    </w:p>
    <w:p w14:paraId="035BB69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都不好</w:t>
      </w:r>
    </w:p>
    <w:p w14:paraId="7C7F2727">
      <w:pPr>
        <w:spacing w:before="80" w:after="40"/>
      </w:pPr>
      <w:r>
        <w:rPr>
          <w:rFonts w:ascii="宋体" w:hAnsi="宋体" w:eastAsia="宋体"/>
          <w:sz w:val="22"/>
        </w:rPr>
        <w:t>32. AI写作工具可以根据什么生成文本？</w:t>
      </w:r>
    </w:p>
    <w:p w14:paraId="3E49FA3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只能根据图片</w:t>
      </w:r>
    </w:p>
    <w:p w14:paraId="1B93DB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根据主题或提示词</w:t>
      </w:r>
    </w:p>
    <w:p w14:paraId="4644A0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只能根据语音</w:t>
      </w:r>
    </w:p>
    <w:p w14:paraId="3B781F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只能根据代码</w:t>
      </w:r>
    </w:p>
    <w:p w14:paraId="02C6DA1F">
      <w:pPr>
        <w:spacing w:before="80" w:after="40"/>
      </w:pPr>
      <w:r>
        <w:rPr>
          <w:rFonts w:ascii="宋体" w:hAnsi="宋体" w:eastAsia="宋体"/>
          <w:sz w:val="22"/>
        </w:rPr>
        <w:t>33. AI在航天领域的应用包括什么？</w:t>
      </w:r>
    </w:p>
    <w:p w14:paraId="2152380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686574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科学数据分析</w:t>
      </w:r>
    </w:p>
    <w:p w14:paraId="0922A9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2F637D1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2DB72704">
      <w:pPr>
        <w:spacing w:before="80" w:after="40"/>
      </w:pPr>
      <w:r>
        <w:rPr>
          <w:rFonts w:ascii="宋体" w:hAnsi="宋体" w:eastAsia="宋体"/>
          <w:sz w:val="22"/>
        </w:rPr>
        <w:t>34. 使用AI时保护隐私的做法是什么？</w:t>
      </w:r>
    </w:p>
    <w:p w14:paraId="24E8A91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把密码告诉AI</w:t>
      </w:r>
    </w:p>
    <w:p w14:paraId="59F60B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不随意向AI提供敏感信息</w:t>
      </w:r>
    </w:p>
    <w:p w14:paraId="7806451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上传所有个人信息</w:t>
      </w:r>
    </w:p>
    <w:p w14:paraId="7B3F6A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关闭所有安全设置</w:t>
      </w:r>
    </w:p>
    <w:p w14:paraId="3F9E1780">
      <w:pPr>
        <w:spacing w:before="80" w:after="40"/>
      </w:pPr>
      <w:r>
        <w:rPr>
          <w:rFonts w:ascii="宋体" w:hAnsi="宋体" w:eastAsia="宋体"/>
          <w:sz w:val="22"/>
        </w:rPr>
        <w:t>35. AI的输入数据质量会影响什么？</w:t>
      </w:r>
    </w:p>
    <w:p w14:paraId="4EEACB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只影响速度</w:t>
      </w:r>
    </w:p>
    <w:p w14:paraId="20A31D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影响AI输出的准确性</w:t>
      </w:r>
    </w:p>
    <w:p w14:paraId="340E8A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只影响外观</w:t>
      </w:r>
    </w:p>
    <w:p w14:paraId="5E5E061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没有任何影响</w:t>
      </w:r>
    </w:p>
    <w:p w14:paraId="65C0CCC8">
      <w:pPr>
        <w:spacing w:before="80" w:after="40"/>
      </w:pPr>
      <w:r>
        <w:rPr>
          <w:rFonts w:ascii="宋体" w:hAnsi="宋体" w:eastAsia="宋体"/>
          <w:sz w:val="22"/>
        </w:rPr>
        <w:t>36. 语音合成技术的英文缩写是什么？</w:t>
      </w:r>
    </w:p>
    <w:p w14:paraId="5B0F504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ASR</w:t>
      </w:r>
    </w:p>
    <w:p w14:paraId="6DAC4BE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TTS</w:t>
      </w:r>
    </w:p>
    <w:p w14:paraId="47FBF8B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CPU</w:t>
      </w:r>
    </w:p>
    <w:p w14:paraId="1971CAC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GPU</w:t>
      </w:r>
    </w:p>
    <w:p w14:paraId="3A057B1F">
      <w:pPr>
        <w:spacing w:before="80" w:after="40"/>
      </w:pPr>
      <w:r>
        <w:rPr>
          <w:rFonts w:ascii="宋体" w:hAnsi="宋体" w:eastAsia="宋体"/>
          <w:sz w:val="22"/>
        </w:rPr>
        <w:t>37. 以下哪个是AI在环保领域的应用？</w:t>
      </w:r>
    </w:p>
    <w:p w14:paraId="5C7CEF7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增加污染</w:t>
      </w:r>
    </w:p>
    <w:p w14:paraId="3F02C9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AI环境监测和污染预警</w:t>
      </w:r>
    </w:p>
    <w:p w14:paraId="0D36A26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砍伐森林</w:t>
      </w:r>
    </w:p>
    <w:p w14:paraId="75266F2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排放废水</w:t>
      </w:r>
    </w:p>
    <w:p w14:paraId="5364176B">
      <w:pPr>
        <w:spacing w:before="80" w:after="40"/>
      </w:pPr>
      <w:r>
        <w:rPr>
          <w:rFonts w:ascii="宋体" w:hAnsi="宋体" w:eastAsia="宋体"/>
          <w:sz w:val="22"/>
        </w:rPr>
        <w:t>38. 以下哪个是AI在安全领域的正确应用？</w:t>
      </w:r>
    </w:p>
    <w:p w14:paraId="368ECFA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制造计算机病毒</w:t>
      </w:r>
    </w:p>
    <w:p w14:paraId="4E56EE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安防监控识别异常行为</w:t>
      </w:r>
    </w:p>
    <w:p w14:paraId="706A84F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窃取他人密码</w:t>
      </w:r>
    </w:p>
    <w:p w14:paraId="5B84C6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散布虚假信息</w:t>
      </w:r>
    </w:p>
    <w:p w14:paraId="0F922341">
      <w:pPr>
        <w:spacing w:before="80" w:after="40"/>
      </w:pPr>
      <w:r>
        <w:rPr>
          <w:rFonts w:ascii="宋体" w:hAnsi="宋体" w:eastAsia="宋体"/>
          <w:sz w:val="22"/>
        </w:rPr>
        <w:t>39. AI处理信息时使用的核心是什么？</w:t>
      </w:r>
    </w:p>
    <w:p w14:paraId="174232E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电池</w:t>
      </w:r>
    </w:p>
    <w:p w14:paraId="69BED3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算法和模型</w:t>
      </w:r>
    </w:p>
    <w:p w14:paraId="7E55E7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屏幕</w:t>
      </w:r>
    </w:p>
    <w:p w14:paraId="6D697E1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键盘</w:t>
      </w:r>
    </w:p>
    <w:p w14:paraId="677B9788">
      <w:pPr>
        <w:spacing w:before="80" w:after="40"/>
      </w:pPr>
      <w:r>
        <w:rPr>
          <w:rFonts w:ascii="宋体" w:hAnsi="宋体" w:eastAsia="宋体"/>
          <w:sz w:val="22"/>
        </w:rPr>
        <w:t>40. 自动驾驶汽车需要哪些传感器？</w:t>
      </w:r>
    </w:p>
    <w:p w14:paraId="7B3C6F3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只需要GPS</w:t>
      </w:r>
    </w:p>
    <w:p w14:paraId="430A8E0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摄像头、雷达、激光雷达等</w:t>
      </w:r>
    </w:p>
    <w:p w14:paraId="656508B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只需要麦克风</w:t>
      </w:r>
    </w:p>
    <w:p w14:paraId="33543B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只需要温度传感器</w:t>
      </w:r>
    </w:p>
    <w:p w14:paraId="605CABA0">
      <w:pPr>
        <w:spacing w:before="80" w:after="40"/>
      </w:pPr>
      <w:r>
        <w:rPr>
          <w:rFonts w:ascii="宋体" w:hAnsi="宋体" w:eastAsia="宋体"/>
          <w:sz w:val="22"/>
        </w:rPr>
        <w:t>41. AI在社交领域的应用包括什么？</w:t>
      </w:r>
    </w:p>
    <w:p w14:paraId="31B9E8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只能面对面交流</w:t>
      </w:r>
    </w:p>
    <w:p w14:paraId="27D148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AI内容推荐和智能聊天</w:t>
      </w:r>
    </w:p>
    <w:p w14:paraId="0C7B4DD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只能写信</w:t>
      </w:r>
    </w:p>
    <w:p w14:paraId="0A6AD4A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不使用网络</w:t>
      </w:r>
    </w:p>
    <w:p w14:paraId="74BA1693">
      <w:pPr>
        <w:spacing w:before="80" w:after="40"/>
      </w:pPr>
      <w:r>
        <w:rPr>
          <w:rFonts w:ascii="宋体" w:hAnsi="宋体" w:eastAsia="宋体"/>
          <w:sz w:val="22"/>
        </w:rPr>
        <w:t>42. AI在游戏领域的应用包括什么？</w:t>
      </w:r>
    </w:p>
    <w:p w14:paraId="224912F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只能做简单的计算</w:t>
      </w:r>
    </w:p>
    <w:p w14:paraId="5DA9ADD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体感交互和智能NPC</w:t>
      </w:r>
    </w:p>
    <w:p w14:paraId="3459C6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只能显示画面</w:t>
      </w:r>
    </w:p>
    <w:p w14:paraId="37BFF63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只能播放音乐</w:t>
      </w:r>
    </w:p>
    <w:p w14:paraId="3FE38EF5">
      <w:pPr>
        <w:spacing w:before="80" w:after="40"/>
      </w:pPr>
      <w:r>
        <w:rPr>
          <w:rFonts w:ascii="宋体" w:hAnsi="宋体" w:eastAsia="宋体"/>
          <w:sz w:val="22"/>
        </w:rPr>
        <w:t>43. 以下哪个是中国AI芯片的代表？</w:t>
      </w:r>
    </w:p>
    <w:p w14:paraId="3C8DE6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Intel芯片</w:t>
      </w:r>
    </w:p>
    <w:p w14:paraId="1602B2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华为昇腾芯片</w:t>
      </w:r>
    </w:p>
    <w:p w14:paraId="4B65E4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AMD芯片</w:t>
      </w:r>
    </w:p>
    <w:p w14:paraId="6D3396A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高通芯片</w:t>
      </w:r>
    </w:p>
    <w:p w14:paraId="44EC4896">
      <w:pPr>
        <w:spacing w:before="80" w:after="40"/>
      </w:pPr>
      <w:r>
        <w:rPr>
          <w:rFonts w:ascii="宋体" w:hAnsi="宋体" w:eastAsia="宋体"/>
          <w:sz w:val="22"/>
        </w:rPr>
        <w:t>44. AI在物流领域的应用包括什么？</w:t>
      </w:r>
    </w:p>
    <w:p w14:paraId="4DB38B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人工搬运所有货物</w:t>
      </w:r>
    </w:p>
    <w:p w14:paraId="65B7E58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AI智能仓储和配送优化</w:t>
      </w:r>
    </w:p>
    <w:p w14:paraId="2BB540B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只用马车运输</w:t>
      </w:r>
    </w:p>
    <w:p w14:paraId="26DDDC9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73216BD0">
      <w:pPr>
        <w:spacing w:before="80" w:after="40"/>
      </w:pPr>
      <w:r>
        <w:rPr>
          <w:rFonts w:ascii="宋体" w:hAnsi="宋体" w:eastAsia="宋体"/>
          <w:sz w:val="22"/>
        </w:rPr>
        <w:t>45. AI在智慧城市中的应用包括什么？</w:t>
      </w:r>
    </w:p>
    <w:p w14:paraId="027AE98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1063FF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0803834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642889A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3767AF94">
      <w:pPr>
        <w:spacing w:before="80" w:after="40"/>
      </w:pPr>
      <w:r>
        <w:rPr>
          <w:rFonts w:ascii="宋体" w:hAnsi="宋体" w:eastAsia="宋体"/>
          <w:sz w:val="22"/>
        </w:rPr>
        <w:t>46. 信息茧房是指什么？</w:t>
      </w:r>
    </w:p>
    <w:p w14:paraId="45FAEF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信息安全防护</w:t>
      </w:r>
    </w:p>
    <w:p w14:paraId="29A7A5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只接触与自己观点一致的信息，视野变窄</w:t>
      </w:r>
    </w:p>
    <w:p w14:paraId="7402D6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信息存储技术</w:t>
      </w:r>
    </w:p>
    <w:p w14:paraId="4BDC70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信息传输速度</w:t>
      </w:r>
    </w:p>
    <w:p w14:paraId="04A801AB">
      <w:pPr>
        <w:spacing w:before="80" w:after="40"/>
      </w:pPr>
      <w:r>
        <w:rPr>
          <w:rFonts w:ascii="宋体" w:hAnsi="宋体" w:eastAsia="宋体"/>
          <w:sz w:val="22"/>
        </w:rPr>
        <w:t>47. 以下哪个是AI在法律领域的应用？</w:t>
      </w:r>
    </w:p>
    <w:p w14:paraId="6593561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人工翻阅所有法律条文</w:t>
      </w:r>
    </w:p>
    <w:p w14:paraId="796127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AI辅助法律检索和分析</w:t>
      </w:r>
    </w:p>
    <w:p w14:paraId="7512546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不需要法律</w:t>
      </w:r>
    </w:p>
    <w:p w14:paraId="49576C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AI代替法官</w:t>
      </w:r>
    </w:p>
    <w:p w14:paraId="78B6587D">
      <w:pPr>
        <w:spacing w:before="80" w:after="40"/>
      </w:pPr>
      <w:r>
        <w:rPr>
          <w:rFonts w:ascii="宋体" w:hAnsi="宋体" w:eastAsia="宋体"/>
          <w:sz w:val="22"/>
        </w:rPr>
        <w:t>48. AI与普通计算机程序的最大区别是什么？</w:t>
      </w:r>
    </w:p>
    <w:p w14:paraId="6A736A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运行速度更快</w:t>
      </w:r>
    </w:p>
    <w:p w14:paraId="627E9E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能从数据中学习而非仅执行预设规则</w:t>
      </w:r>
    </w:p>
    <w:p w14:paraId="6D4915F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占用更多硬盘</w:t>
      </w:r>
    </w:p>
    <w:p w14:paraId="2A0884B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需要更大的屏幕</w:t>
      </w:r>
    </w:p>
    <w:p w14:paraId="0F90D094">
      <w:pPr>
        <w:spacing w:before="80" w:after="40"/>
      </w:pPr>
      <w:r>
        <w:rPr>
          <w:rFonts w:ascii="宋体" w:hAnsi="宋体" w:eastAsia="宋体"/>
          <w:sz w:val="22"/>
        </w:rPr>
        <w:t>49. 以下哪个是AI学习和优化功能的体现？</w:t>
      </w:r>
    </w:p>
    <w:p w14:paraId="0A0BF9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AI下棋程序通过练习提升棋艺</w:t>
      </w:r>
    </w:p>
    <w:p w14:paraId="7B7F39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AI打印文件</w:t>
      </w:r>
    </w:p>
    <w:p w14:paraId="335CE86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AI关机</w:t>
      </w:r>
    </w:p>
    <w:p w14:paraId="0AB1DB4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AI删除文件</w:t>
      </w:r>
    </w:p>
    <w:p w14:paraId="78076AB6">
      <w:pPr>
        <w:spacing w:before="80" w:after="40"/>
      </w:pPr>
      <w:r>
        <w:rPr>
          <w:rFonts w:ascii="宋体" w:hAnsi="宋体" w:eastAsia="宋体"/>
          <w:sz w:val="22"/>
        </w:rPr>
        <w:t>50. 以下哪个是AI在能源领域的应用？</w:t>
      </w:r>
    </w:p>
    <w:p w14:paraId="464186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浪费能源</w:t>
      </w:r>
    </w:p>
    <w:p w14:paraId="549229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AI优化能源调度</w:t>
      </w:r>
    </w:p>
    <w:p w14:paraId="3839637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关闭所有电站</w:t>
      </w:r>
    </w:p>
    <w:p w14:paraId="1D9F9C2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只用煤炭</w:t>
      </w:r>
    </w:p>
    <w:p w14:paraId="01313546">
      <w:pPr>
        <w:spacing w:before="240"/>
      </w:pPr>
      <w:r>
        <w:rPr>
          <w:rFonts w:ascii="黑体" w:hAnsi="黑体" w:eastAsia="黑体"/>
          <w:b/>
          <w:sz w:val="24"/>
        </w:rPr>
        <w:t>二、多选题（每题3分，共20题，共60分）</w:t>
      </w:r>
    </w:p>
    <w:p w14:paraId="41403285">
      <w:pPr>
        <w:spacing w:before="80" w:after="40"/>
      </w:pPr>
      <w:r>
        <w:rPr>
          <w:rFonts w:ascii="宋体" w:hAnsi="宋体" w:eastAsia="宋体"/>
          <w:sz w:val="22"/>
        </w:rPr>
        <w:t>1. 【多选】AI在智慧城市中的应用包括哪些？</w:t>
      </w:r>
    </w:p>
    <w:p w14:paraId="2CDDC99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630943A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77BF19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6107E1F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随意建设</w:t>
      </w:r>
    </w:p>
    <w:p w14:paraId="7295FFE8">
      <w:pPr>
        <w:spacing w:before="80" w:after="40"/>
      </w:pPr>
      <w:r>
        <w:rPr>
          <w:rFonts w:ascii="宋体" w:hAnsi="宋体" w:eastAsia="宋体"/>
          <w:sz w:val="22"/>
        </w:rPr>
        <w:t>2. 【多选】AI在制造业的应用包括哪些？</w:t>
      </w:r>
    </w:p>
    <w:p w14:paraId="0399AD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工业机器人</w:t>
      </w:r>
    </w:p>
    <w:p w14:paraId="5D5974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质量检测</w:t>
      </w:r>
    </w:p>
    <w:p w14:paraId="5FFF3D2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生产优化</w:t>
      </w:r>
    </w:p>
    <w:p w14:paraId="28D8453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手工编织</w:t>
      </w:r>
    </w:p>
    <w:p w14:paraId="09E4C8ED">
      <w:pPr>
        <w:spacing w:before="80" w:after="40"/>
      </w:pPr>
      <w:r>
        <w:rPr>
          <w:rFonts w:ascii="宋体" w:hAnsi="宋体" w:eastAsia="宋体"/>
          <w:sz w:val="22"/>
        </w:rPr>
        <w:t>3. 【多选】使用AI时保护隐私的正确做法包括哪些？</w:t>
      </w:r>
    </w:p>
    <w:p w14:paraId="7115D5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查看隐私权限</w:t>
      </w:r>
    </w:p>
    <w:p w14:paraId="0BEE79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不随意上传个人信息</w:t>
      </w:r>
    </w:p>
    <w:p w14:paraId="3AA089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使用强密码</w:t>
      </w:r>
    </w:p>
    <w:p w14:paraId="0DB2F8B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把密码告诉朋友</w:t>
      </w:r>
    </w:p>
    <w:p w14:paraId="6BFEC00E">
      <w:pPr>
        <w:spacing w:before="80" w:after="40"/>
      </w:pPr>
      <w:r>
        <w:rPr>
          <w:rFonts w:ascii="宋体" w:hAnsi="宋体" w:eastAsia="宋体"/>
          <w:sz w:val="22"/>
        </w:rPr>
        <w:t>4. 【多选】AI在社交领域的应用包括哪些？</w:t>
      </w:r>
    </w:p>
    <w:p w14:paraId="16917C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内容推荐</w:t>
      </w:r>
    </w:p>
    <w:p w14:paraId="7C86B8A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智能聊天</w:t>
      </w:r>
    </w:p>
    <w:p w14:paraId="2EFCE68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1173384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散布谣言</w:t>
      </w:r>
    </w:p>
    <w:p w14:paraId="77221FF0">
      <w:pPr>
        <w:spacing w:before="80" w:after="40"/>
      </w:pPr>
      <w:r>
        <w:rPr>
          <w:rFonts w:ascii="宋体" w:hAnsi="宋体" w:eastAsia="宋体"/>
          <w:sz w:val="22"/>
        </w:rPr>
        <w:t>5. 【多选】以下哪些是AI在音乐领域的应用？</w:t>
      </w:r>
    </w:p>
    <w:p w14:paraId="3249D4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AI作曲</w:t>
      </w:r>
    </w:p>
    <w:p w14:paraId="567DDE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AI编曲</w:t>
      </w:r>
    </w:p>
    <w:p w14:paraId="60C068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AI演奏</w:t>
      </w:r>
    </w:p>
    <w:p w14:paraId="47A1C7C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AI吃乐器</w:t>
      </w:r>
    </w:p>
    <w:p w14:paraId="545EF3EB">
      <w:pPr>
        <w:spacing w:before="80" w:after="40"/>
      </w:pPr>
      <w:r>
        <w:rPr>
          <w:rFonts w:ascii="宋体" w:hAnsi="宋体" w:eastAsia="宋体"/>
          <w:sz w:val="22"/>
        </w:rPr>
        <w:t>6. 【多选】AI在天气预报中的应用包括哪些？</w:t>
      </w:r>
    </w:p>
    <w:p w14:paraId="10E9BD4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大数据分析</w:t>
      </w:r>
    </w:p>
    <w:p w14:paraId="28B8B17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气象模型计算</w:t>
      </w:r>
    </w:p>
    <w:p w14:paraId="5E7DAE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灾害预警</w:t>
      </w:r>
    </w:p>
    <w:p w14:paraId="3BF48E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</w:t>
      </w:r>
    </w:p>
    <w:p w14:paraId="128C9BA3">
      <w:pPr>
        <w:spacing w:before="80" w:after="40"/>
      </w:pPr>
      <w:r>
        <w:rPr>
          <w:rFonts w:ascii="宋体" w:hAnsi="宋体" w:eastAsia="宋体"/>
          <w:sz w:val="22"/>
        </w:rPr>
        <w:t>7. 【多选】AI在航天领域的应用包括哪些？</w:t>
      </w:r>
    </w:p>
    <w:p w14:paraId="7C32EF8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6486D7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数据分析</w:t>
      </w:r>
    </w:p>
    <w:p w14:paraId="7B5C73D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53EFCC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人工驾驶</w:t>
      </w:r>
    </w:p>
    <w:p w14:paraId="443FA895">
      <w:pPr>
        <w:spacing w:before="80" w:after="40"/>
      </w:pPr>
      <w:r>
        <w:rPr>
          <w:rFonts w:ascii="宋体" w:hAnsi="宋体" w:eastAsia="宋体"/>
          <w:sz w:val="22"/>
        </w:rPr>
        <w:t>8. 【多选】以下哪些是AI在翻译领域的应用？</w:t>
      </w:r>
    </w:p>
    <w:p w14:paraId="67D63A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实时翻译</w:t>
      </w:r>
    </w:p>
    <w:p w14:paraId="1E7512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文档翻译</w:t>
      </w:r>
    </w:p>
    <w:p w14:paraId="525A3F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7D9E290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只能查字典</w:t>
      </w:r>
    </w:p>
    <w:p w14:paraId="4665BD49">
      <w:pPr>
        <w:spacing w:before="80" w:after="40"/>
      </w:pPr>
      <w:r>
        <w:rPr>
          <w:rFonts w:ascii="宋体" w:hAnsi="宋体" w:eastAsia="宋体"/>
          <w:sz w:val="22"/>
        </w:rPr>
        <w:t>9. 【多选】AI在环保领域的应用包括哪些？</w:t>
      </w:r>
    </w:p>
    <w:p w14:paraId="02BD538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环境监测</w:t>
      </w:r>
    </w:p>
    <w:p w14:paraId="18AA4B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污染预警</w:t>
      </w:r>
    </w:p>
    <w:p w14:paraId="016FDD3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资源优化</w:t>
      </w:r>
    </w:p>
    <w:p w14:paraId="348D7D8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增加排放</w:t>
      </w:r>
    </w:p>
    <w:p w14:paraId="617050D7">
      <w:pPr>
        <w:spacing w:before="80" w:after="40"/>
      </w:pPr>
      <w:r>
        <w:rPr>
          <w:rFonts w:ascii="宋体" w:hAnsi="宋体" w:eastAsia="宋体"/>
          <w:sz w:val="22"/>
        </w:rPr>
        <w:t>10. 【多选】AI在交通领域的应用包括哪些？</w:t>
      </w:r>
    </w:p>
    <w:p w14:paraId="518BBE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17706D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593A65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智能交通管理</w:t>
      </w:r>
    </w:p>
    <w:p w14:paraId="27848D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闯红灯</w:t>
      </w:r>
    </w:p>
    <w:p w14:paraId="72456108">
      <w:pPr>
        <w:spacing w:before="80" w:after="40"/>
      </w:pPr>
      <w:r>
        <w:rPr>
          <w:rFonts w:ascii="宋体" w:hAnsi="宋体" w:eastAsia="宋体"/>
          <w:sz w:val="22"/>
        </w:rPr>
        <w:t>11. 【多选】AI在物流领域的应用包括哪些？</w:t>
      </w:r>
    </w:p>
    <w:p w14:paraId="3525939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智能仓储</w:t>
      </w:r>
    </w:p>
    <w:p w14:paraId="1D5994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配送优化</w:t>
      </w:r>
    </w:p>
    <w:p w14:paraId="45A6C7C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路径规划</w:t>
      </w:r>
    </w:p>
    <w:p w14:paraId="3DA40FA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随意堆放</w:t>
      </w:r>
    </w:p>
    <w:p w14:paraId="2F4B1553">
      <w:pPr>
        <w:spacing w:before="80" w:after="40"/>
      </w:pPr>
      <w:r>
        <w:rPr>
          <w:rFonts w:ascii="宋体" w:hAnsi="宋体" w:eastAsia="宋体"/>
          <w:sz w:val="22"/>
        </w:rPr>
        <w:t>12. 【多选】以下哪些是AI的生成功能？</w:t>
      </w:r>
    </w:p>
    <w:p w14:paraId="6D78E8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0129DAA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61FB47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AI作曲</w:t>
      </w:r>
    </w:p>
    <w:p w14:paraId="07B8975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AI识别图片</w:t>
      </w:r>
    </w:p>
    <w:p w14:paraId="35C19228">
      <w:pPr>
        <w:spacing w:before="80" w:after="40"/>
      </w:pPr>
      <w:r>
        <w:rPr>
          <w:rFonts w:ascii="宋体" w:hAnsi="宋体" w:eastAsia="宋体"/>
          <w:sz w:val="22"/>
        </w:rPr>
        <w:t>13. 【多选】以下哪些是AI在文化领域的应用？</w:t>
      </w:r>
    </w:p>
    <w:p w14:paraId="265E886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古籍修复</w:t>
      </w:r>
    </w:p>
    <w:p w14:paraId="2DDDA90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文化遗产保护</w:t>
      </w:r>
    </w:p>
    <w:p w14:paraId="326164F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艺术创作</w:t>
      </w:r>
    </w:p>
    <w:p w14:paraId="0AB893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销毁文物</w:t>
      </w:r>
    </w:p>
    <w:p w14:paraId="7A38A79C">
      <w:pPr>
        <w:spacing w:before="80" w:after="40"/>
      </w:pPr>
      <w:r>
        <w:rPr>
          <w:rFonts w:ascii="宋体" w:hAnsi="宋体" w:eastAsia="宋体"/>
          <w:sz w:val="22"/>
        </w:rPr>
        <w:t>14. 【多选】以下哪些是AI在农业中的应用？</w:t>
      </w:r>
    </w:p>
    <w:p w14:paraId="33DCB2B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无人机监测</w:t>
      </w:r>
    </w:p>
    <w:p w14:paraId="67FDC65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土壤分析</w:t>
      </w:r>
    </w:p>
    <w:p w14:paraId="4D132B8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灌溉建议</w:t>
      </w:r>
    </w:p>
    <w:p w14:paraId="0126A74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焚烧秸秆</w:t>
      </w:r>
    </w:p>
    <w:p w14:paraId="6A5F61D3">
      <w:pPr>
        <w:spacing w:before="80" w:after="40"/>
      </w:pPr>
      <w:r>
        <w:rPr>
          <w:rFonts w:ascii="宋体" w:hAnsi="宋体" w:eastAsia="宋体"/>
          <w:sz w:val="22"/>
        </w:rPr>
        <w:t>15. 【多选】以下哪些是AI在应急救灾中的应用？</w:t>
      </w:r>
    </w:p>
    <w:p w14:paraId="0706AB2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无人机搜救</w:t>
      </w:r>
    </w:p>
    <w:p w14:paraId="4E7FF5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灾情分析</w:t>
      </w:r>
    </w:p>
    <w:p w14:paraId="2F627D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救援路径规划</w:t>
      </w:r>
    </w:p>
    <w:p w14:paraId="1A0594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不救援</w:t>
      </w:r>
    </w:p>
    <w:p w14:paraId="645788A4">
      <w:pPr>
        <w:spacing w:before="80" w:after="40"/>
      </w:pPr>
      <w:r>
        <w:rPr>
          <w:rFonts w:ascii="宋体" w:hAnsi="宋体" w:eastAsia="宋体"/>
          <w:sz w:val="22"/>
        </w:rPr>
        <w:t>16. 【多选】以下哪些是AI的发展基础？</w:t>
      </w:r>
    </w:p>
    <w:p w14:paraId="2CA7EAF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</w:t>
      </w:r>
    </w:p>
    <w:p w14:paraId="4DCADBF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算力</w:t>
      </w:r>
    </w:p>
    <w:p w14:paraId="6F744D7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算法</w:t>
      </w:r>
    </w:p>
    <w:p w14:paraId="2264C02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纸张</w:t>
      </w:r>
    </w:p>
    <w:p w14:paraId="54F52873">
      <w:pPr>
        <w:spacing w:before="80" w:after="40"/>
      </w:pPr>
      <w:r>
        <w:rPr>
          <w:rFonts w:ascii="宋体" w:hAnsi="宋体" w:eastAsia="宋体"/>
          <w:sz w:val="22"/>
        </w:rPr>
        <w:t>17. 【多选】以下哪些是AI在体育领域的应用？</w:t>
      </w:r>
    </w:p>
    <w:p w14:paraId="3E22B8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运动姿态分析</w:t>
      </w:r>
    </w:p>
    <w:p w14:paraId="32918E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训练建议</w:t>
      </w:r>
    </w:p>
    <w:p w14:paraId="20FA8A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比赛数据分析</w:t>
      </w:r>
    </w:p>
    <w:p w14:paraId="7391D70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替代运动员比赛</w:t>
      </w:r>
    </w:p>
    <w:p w14:paraId="2011D00C">
      <w:pPr>
        <w:spacing w:before="80" w:after="40"/>
      </w:pPr>
      <w:r>
        <w:rPr>
          <w:rFonts w:ascii="宋体" w:hAnsi="宋体" w:eastAsia="宋体"/>
          <w:sz w:val="22"/>
        </w:rPr>
        <w:t>18. 【多选】以下哪些是AI的输出形式？</w:t>
      </w:r>
    </w:p>
    <w:p w14:paraId="4E52C23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568352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6BE03B5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583BAD8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232A0195">
      <w:pPr>
        <w:spacing w:before="80" w:after="40"/>
      </w:pPr>
      <w:r>
        <w:rPr>
          <w:rFonts w:ascii="宋体" w:hAnsi="宋体" w:eastAsia="宋体"/>
          <w:sz w:val="22"/>
        </w:rPr>
        <w:t>19. 【多选】以下哪些是AI在金融领域的应用？</w:t>
      </w:r>
    </w:p>
    <w:p w14:paraId="1F4AEB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风险评估</w:t>
      </w:r>
    </w:p>
    <w:p w14:paraId="52AA314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反欺诈</w:t>
      </w:r>
    </w:p>
    <w:p w14:paraId="61B0841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智能投顾</w:t>
      </w:r>
    </w:p>
    <w:p w14:paraId="58896B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偷取存款</w:t>
      </w:r>
    </w:p>
    <w:p w14:paraId="669FAA42">
      <w:pPr>
        <w:spacing w:before="80" w:after="40"/>
      </w:pPr>
      <w:r>
        <w:rPr>
          <w:rFonts w:ascii="宋体" w:hAnsi="宋体" w:eastAsia="宋体"/>
          <w:sz w:val="22"/>
        </w:rPr>
        <w:t>20. 【多选】AI在医疗领域的应用包括哪些？</w:t>
      </w:r>
    </w:p>
    <w:p w14:paraId="65AF80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辅助诊断</w:t>
      </w:r>
    </w:p>
    <w:p w14:paraId="204A1D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药物研发</w:t>
      </w:r>
    </w:p>
    <w:p w14:paraId="35B2DD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医学影像分析</w:t>
      </w:r>
    </w:p>
    <w:p w14:paraId="6A96EA4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替代所有医生</w:t>
      </w:r>
    </w:p>
    <w:p w14:paraId="693EB1D5">
      <w:r>
        <w:br w:type="page"/>
      </w:r>
    </w:p>
    <w:p w14:paraId="73477A51">
      <w:pPr>
        <w:pStyle w:val="4"/>
      </w:pPr>
      <w:r>
        <w:t>模拟练习七</w:t>
      </w:r>
    </w:p>
    <w:p w14:paraId="0BE06F67">
      <w:r>
        <w:rPr>
          <w:rFonts w:ascii="黑体" w:hAnsi="黑体" w:eastAsia="黑体"/>
          <w:b/>
          <w:sz w:val="24"/>
        </w:rPr>
        <w:t>一、单选题（每题2分，共50题，共100分）</w:t>
      </w:r>
    </w:p>
    <w:p w14:paraId="6E1B3EF2">
      <w:pPr>
        <w:spacing w:before="80" w:after="40"/>
      </w:pPr>
      <w:r>
        <w:rPr>
          <w:rFonts w:ascii="宋体" w:hAnsi="宋体" w:eastAsia="宋体"/>
          <w:sz w:val="22"/>
        </w:rPr>
        <w:t>1. 以下哪个是AI的感知功能？</w:t>
      </w:r>
    </w:p>
    <w:p w14:paraId="060B019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写作文</w:t>
      </w:r>
    </w:p>
    <w:p w14:paraId="62D0A8E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通过摄像头识别物体</w:t>
      </w:r>
    </w:p>
    <w:p w14:paraId="73E6FC1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打印文件</w:t>
      </w:r>
    </w:p>
    <w:p w14:paraId="4EA920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发送邮件</w:t>
      </w:r>
    </w:p>
    <w:p w14:paraId="539AD93D">
      <w:pPr>
        <w:spacing w:before="80" w:after="40"/>
      </w:pPr>
      <w:r>
        <w:rPr>
          <w:rFonts w:ascii="宋体" w:hAnsi="宋体" w:eastAsia="宋体"/>
          <w:sz w:val="22"/>
        </w:rPr>
        <w:t>2. 以下哪个不是AI的生成功能？</w:t>
      </w:r>
    </w:p>
    <w:p w14:paraId="30DEA76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1DDF3A7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266353A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AI识别图片中的物体</w:t>
      </w:r>
    </w:p>
    <w:p w14:paraId="63ED7D8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AI作曲</w:t>
      </w:r>
    </w:p>
    <w:p w14:paraId="09EA3331">
      <w:pPr>
        <w:spacing w:before="80" w:after="40"/>
      </w:pPr>
      <w:r>
        <w:rPr>
          <w:rFonts w:ascii="宋体" w:hAnsi="宋体" w:eastAsia="宋体"/>
          <w:sz w:val="22"/>
        </w:rPr>
        <w:t>3. AI与普通计算机程序的最大区别是什么？</w:t>
      </w:r>
    </w:p>
    <w:p w14:paraId="7815692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运行速度更快</w:t>
      </w:r>
    </w:p>
    <w:p w14:paraId="7474827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能从数据中学习而非仅执行预设规则</w:t>
      </w:r>
    </w:p>
    <w:p w14:paraId="072E6CA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占用更多硬盘</w:t>
      </w:r>
    </w:p>
    <w:p w14:paraId="634B4A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需要更大的屏幕</w:t>
      </w:r>
    </w:p>
    <w:p w14:paraId="01D47382">
      <w:pPr>
        <w:spacing w:before="80" w:after="40"/>
      </w:pPr>
      <w:r>
        <w:rPr>
          <w:rFonts w:ascii="宋体" w:hAnsi="宋体" w:eastAsia="宋体"/>
          <w:sz w:val="22"/>
        </w:rPr>
        <w:t>4. AI在智慧城市中的应用包括什么？</w:t>
      </w:r>
    </w:p>
    <w:p w14:paraId="7E508A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2C99B2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16992A6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28B91E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364B728A">
      <w:pPr>
        <w:spacing w:before="80" w:after="40"/>
      </w:pPr>
      <w:r>
        <w:rPr>
          <w:rFonts w:ascii="宋体" w:hAnsi="宋体" w:eastAsia="宋体"/>
          <w:sz w:val="22"/>
        </w:rPr>
        <w:t>5. AI在零售领域的应用包括什么？</w:t>
      </w:r>
    </w:p>
    <w:p w14:paraId="4C3D48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人工记账</w:t>
      </w:r>
    </w:p>
    <w:p w14:paraId="23FE762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AI个性化推荐</w:t>
      </w:r>
    </w:p>
    <w:p w14:paraId="21267E7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纸质价签</w:t>
      </w:r>
    </w:p>
    <w:p w14:paraId="471F079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人工盘点库存</w:t>
      </w:r>
    </w:p>
    <w:p w14:paraId="7276ACCE">
      <w:pPr>
        <w:spacing w:before="80" w:after="40"/>
      </w:pPr>
      <w:r>
        <w:rPr>
          <w:rFonts w:ascii="宋体" w:hAnsi="宋体" w:eastAsia="宋体"/>
          <w:sz w:val="22"/>
        </w:rPr>
        <w:t>6. 以下哪个是AI学习和优化功能的体现？</w:t>
      </w:r>
    </w:p>
    <w:p w14:paraId="585500F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AI下棋程序通过练习提升棋艺</w:t>
      </w:r>
    </w:p>
    <w:p w14:paraId="30D621A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AI打印文件</w:t>
      </w:r>
    </w:p>
    <w:p w14:paraId="454018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AI关机</w:t>
      </w:r>
    </w:p>
    <w:p w14:paraId="22AA94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AI删除文件</w:t>
      </w:r>
    </w:p>
    <w:p w14:paraId="770EBE43">
      <w:pPr>
        <w:spacing w:before="80" w:after="40"/>
      </w:pPr>
      <w:r>
        <w:rPr>
          <w:rFonts w:ascii="宋体" w:hAnsi="宋体" w:eastAsia="宋体"/>
          <w:sz w:val="22"/>
        </w:rPr>
        <w:t>7. 以下哪个是AI在制造业的应用？</w:t>
      </w:r>
    </w:p>
    <w:p w14:paraId="398622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手工编织</w:t>
      </w:r>
    </w:p>
    <w:p w14:paraId="471D54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AI驱动的工业机器人</w:t>
      </w:r>
    </w:p>
    <w:p w14:paraId="37D9FA9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人工搬运</w:t>
      </w:r>
    </w:p>
    <w:p w14:paraId="34C7059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手动检测</w:t>
      </w:r>
    </w:p>
    <w:p w14:paraId="015081BA">
      <w:pPr>
        <w:spacing w:before="80" w:after="40"/>
      </w:pPr>
      <w:r>
        <w:rPr>
          <w:rFonts w:ascii="宋体" w:hAnsi="宋体" w:eastAsia="宋体"/>
          <w:sz w:val="22"/>
        </w:rPr>
        <w:t>8. AI的输出可以是什么形式？</w:t>
      </w:r>
    </w:p>
    <w:p w14:paraId="325D0A4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只能是文字</w:t>
      </w:r>
    </w:p>
    <w:p w14:paraId="033D132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文字、语音、图片等多种形式</w:t>
      </w:r>
    </w:p>
    <w:p w14:paraId="47EAE4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只能是语音</w:t>
      </w:r>
    </w:p>
    <w:p w14:paraId="2E10F71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只能是图片</w:t>
      </w:r>
    </w:p>
    <w:p w14:paraId="15671EEE">
      <w:pPr>
        <w:spacing w:before="80" w:after="40"/>
      </w:pPr>
      <w:r>
        <w:rPr>
          <w:rFonts w:ascii="宋体" w:hAnsi="宋体" w:eastAsia="宋体"/>
          <w:sz w:val="22"/>
        </w:rPr>
        <w:t>9. AI在游戏领域的应用包括什么？</w:t>
      </w:r>
    </w:p>
    <w:p w14:paraId="40F8A72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只能做简单的计算</w:t>
      </w:r>
    </w:p>
    <w:p w14:paraId="061674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体感交互和智能NPC</w:t>
      </w:r>
    </w:p>
    <w:p w14:paraId="0F957E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只能显示画面</w:t>
      </w:r>
    </w:p>
    <w:p w14:paraId="6613DD5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只能播放音乐</w:t>
      </w:r>
    </w:p>
    <w:p w14:paraId="541C3C5C">
      <w:pPr>
        <w:spacing w:before="80" w:after="40"/>
      </w:pPr>
      <w:r>
        <w:rPr>
          <w:rFonts w:ascii="宋体" w:hAnsi="宋体" w:eastAsia="宋体"/>
          <w:sz w:val="22"/>
        </w:rPr>
        <w:t>10. AI的理解功能在语音助手中体现为什么？</w:t>
      </w:r>
    </w:p>
    <w:p w14:paraId="31526E5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只能录音</w:t>
      </w:r>
    </w:p>
    <w:p w14:paraId="0756F96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理解用户说的话的含义</w:t>
      </w:r>
    </w:p>
    <w:p w14:paraId="6A7CD49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只能播放音乐</w:t>
      </w:r>
    </w:p>
    <w:p w14:paraId="688CB7F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只能设闹钟</w:t>
      </w:r>
    </w:p>
    <w:p w14:paraId="445D856D">
      <w:pPr>
        <w:spacing w:before="80" w:after="40"/>
      </w:pPr>
      <w:r>
        <w:rPr>
          <w:rFonts w:ascii="宋体" w:hAnsi="宋体" w:eastAsia="宋体"/>
          <w:sz w:val="22"/>
        </w:rPr>
        <w:t>11. AI的发展需要哪三个基础？</w:t>
      </w:r>
    </w:p>
    <w:p w14:paraId="18F35B4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数据、算力、算法</w:t>
      </w:r>
    </w:p>
    <w:p w14:paraId="3FA1A4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电力、水、空气</w:t>
      </w:r>
    </w:p>
    <w:p w14:paraId="5A8B5CA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键盘、鼠标、屏幕</w:t>
      </w:r>
    </w:p>
    <w:p w14:paraId="127B48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书本、笔、纸</w:t>
      </w:r>
    </w:p>
    <w:p w14:paraId="1DDC5BB4">
      <w:pPr>
        <w:spacing w:before="80" w:after="40"/>
      </w:pPr>
      <w:r>
        <w:rPr>
          <w:rFonts w:ascii="宋体" w:hAnsi="宋体" w:eastAsia="宋体"/>
          <w:sz w:val="22"/>
        </w:rPr>
        <w:t>12. 以下哪个是AI在金融领域的应用？</w:t>
      </w:r>
    </w:p>
    <w:p w14:paraId="06BC86A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人工点钞</w:t>
      </w:r>
    </w:p>
    <w:p w14:paraId="6486B9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AI风险评估和反欺诈</w:t>
      </w:r>
    </w:p>
    <w:p w14:paraId="413DF8A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纸质账本</w:t>
      </w:r>
    </w:p>
    <w:p w14:paraId="337C3C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人工审核所有交易</w:t>
      </w:r>
    </w:p>
    <w:p w14:paraId="70813868">
      <w:pPr>
        <w:spacing w:before="80" w:after="40"/>
      </w:pPr>
      <w:r>
        <w:rPr>
          <w:rFonts w:ascii="宋体" w:hAnsi="宋体" w:eastAsia="宋体"/>
          <w:sz w:val="22"/>
        </w:rPr>
        <w:t>13. 以下哪个是AI框架？</w:t>
      </w:r>
    </w:p>
    <w:p w14:paraId="3A4C0D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Windows</w:t>
      </w:r>
    </w:p>
    <w:p w14:paraId="2A466FF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百度飞桨</w:t>
      </w:r>
    </w:p>
    <w:p w14:paraId="4A46207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Office</w:t>
      </w:r>
    </w:p>
    <w:p w14:paraId="7E5116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Photoshop</w:t>
      </w:r>
    </w:p>
    <w:p w14:paraId="32E93A72">
      <w:pPr>
        <w:spacing w:before="80" w:after="40"/>
      </w:pPr>
      <w:r>
        <w:rPr>
          <w:rFonts w:ascii="宋体" w:hAnsi="宋体" w:eastAsia="宋体"/>
          <w:sz w:val="22"/>
        </w:rPr>
        <w:t>14. 使用AI时保护隐私的做法是什么？</w:t>
      </w:r>
    </w:p>
    <w:p w14:paraId="08AE1E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把密码告诉AI</w:t>
      </w:r>
    </w:p>
    <w:p w14:paraId="0CED4E1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不随意向AI提供敏感信息</w:t>
      </w:r>
    </w:p>
    <w:p w14:paraId="18D79B9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上传所有个人信息</w:t>
      </w:r>
    </w:p>
    <w:p w14:paraId="14D292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关闭所有安全设置</w:t>
      </w:r>
    </w:p>
    <w:p w14:paraId="0B512E81">
      <w:pPr>
        <w:spacing w:before="80" w:after="40"/>
      </w:pPr>
      <w:r>
        <w:rPr>
          <w:rFonts w:ascii="宋体" w:hAnsi="宋体" w:eastAsia="宋体"/>
          <w:sz w:val="22"/>
        </w:rPr>
        <w:t>15. 以下哪个是AI在法律领域的应用？</w:t>
      </w:r>
    </w:p>
    <w:p w14:paraId="67CD6C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人工翻阅所有法律条文</w:t>
      </w:r>
    </w:p>
    <w:p w14:paraId="0410E2B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AI辅助法律检索和分析</w:t>
      </w:r>
    </w:p>
    <w:p w14:paraId="03DF2C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不需要法律</w:t>
      </w:r>
    </w:p>
    <w:p w14:paraId="0547A0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AI代替法官</w:t>
      </w:r>
    </w:p>
    <w:p w14:paraId="316587F0">
      <w:pPr>
        <w:spacing w:before="80" w:after="40"/>
      </w:pPr>
      <w:r>
        <w:rPr>
          <w:rFonts w:ascii="宋体" w:hAnsi="宋体" w:eastAsia="宋体"/>
          <w:sz w:val="22"/>
        </w:rPr>
        <w:t>16. 以下哪个是AI在图书馆的应用？</w:t>
      </w:r>
    </w:p>
    <w:p w14:paraId="247DB99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人工翻找每本书</w:t>
      </w:r>
    </w:p>
    <w:p w14:paraId="062FFF6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AI智能检索和推荐</w:t>
      </w:r>
    </w:p>
    <w:p w14:paraId="04E22A7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不借书</w:t>
      </w:r>
    </w:p>
    <w:p w14:paraId="6A9E6E1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只能看电子书</w:t>
      </w:r>
    </w:p>
    <w:p w14:paraId="3E51A69C">
      <w:pPr>
        <w:spacing w:before="80" w:after="40"/>
      </w:pPr>
      <w:r>
        <w:rPr>
          <w:rFonts w:ascii="宋体" w:hAnsi="宋体" w:eastAsia="宋体"/>
          <w:sz w:val="22"/>
        </w:rPr>
        <w:t>17. 以下哪个是AI在能源领域的应用？</w:t>
      </w:r>
    </w:p>
    <w:p w14:paraId="4E4D035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浪费能源</w:t>
      </w:r>
    </w:p>
    <w:p w14:paraId="5D290A5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AI优化能源调度</w:t>
      </w:r>
    </w:p>
    <w:p w14:paraId="35166C6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关闭所有电站</w:t>
      </w:r>
    </w:p>
    <w:p w14:paraId="4B4E6B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只用煤炭</w:t>
      </w:r>
    </w:p>
    <w:p w14:paraId="64E6A5A2">
      <w:pPr>
        <w:spacing w:before="80" w:after="40"/>
      </w:pPr>
      <w:r>
        <w:rPr>
          <w:rFonts w:ascii="宋体" w:hAnsi="宋体" w:eastAsia="宋体"/>
          <w:sz w:val="22"/>
        </w:rPr>
        <w:t>18. 语音识别技术的英文缩写是什么？</w:t>
      </w:r>
    </w:p>
    <w:p w14:paraId="71DDFF1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TTS</w:t>
      </w:r>
    </w:p>
    <w:p w14:paraId="2A8CEA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ASR</w:t>
      </w:r>
    </w:p>
    <w:p w14:paraId="5B1FBD8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GPS</w:t>
      </w:r>
    </w:p>
    <w:p w14:paraId="5858B75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USB</w:t>
      </w:r>
    </w:p>
    <w:p w14:paraId="6FC2037C">
      <w:pPr>
        <w:spacing w:before="80" w:after="40"/>
      </w:pPr>
      <w:r>
        <w:rPr>
          <w:rFonts w:ascii="宋体" w:hAnsi="宋体" w:eastAsia="宋体"/>
          <w:sz w:val="22"/>
        </w:rPr>
        <w:t>19. AlphaGo击败围棋冠军是在哪一年？</w:t>
      </w:r>
    </w:p>
    <w:p w14:paraId="14F091E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2014年</w:t>
      </w:r>
    </w:p>
    <w:p w14:paraId="590B996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2016年</w:t>
      </w:r>
    </w:p>
    <w:p w14:paraId="426ED28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2018年</w:t>
      </w:r>
    </w:p>
    <w:p w14:paraId="6E51BF0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2020年</w:t>
      </w:r>
    </w:p>
    <w:p w14:paraId="44CEC332">
      <w:pPr>
        <w:spacing w:before="80" w:after="40"/>
      </w:pPr>
      <w:r>
        <w:rPr>
          <w:rFonts w:ascii="宋体" w:hAnsi="宋体" w:eastAsia="宋体"/>
          <w:sz w:val="22"/>
        </w:rPr>
        <w:t>20. 信息茧房是指什么？</w:t>
      </w:r>
    </w:p>
    <w:p w14:paraId="501392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信息安全防护</w:t>
      </w:r>
    </w:p>
    <w:p w14:paraId="2A18FA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只接触与自己观点一致的信息，视野变窄</w:t>
      </w:r>
    </w:p>
    <w:p w14:paraId="5B5CEDF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信息存储技术</w:t>
      </w:r>
    </w:p>
    <w:p w14:paraId="23C3CB3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信息传输速度</w:t>
      </w:r>
    </w:p>
    <w:p w14:paraId="7DE71EE9">
      <w:pPr>
        <w:spacing w:before="80" w:after="40"/>
      </w:pPr>
      <w:r>
        <w:rPr>
          <w:rFonts w:ascii="宋体" w:hAnsi="宋体" w:eastAsia="宋体"/>
          <w:sz w:val="22"/>
        </w:rPr>
        <w:t>21. 以下哪个不是AI在生活中的应用？</w:t>
      </w:r>
    </w:p>
    <w:p w14:paraId="12FC2B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智能音箱</w:t>
      </w:r>
    </w:p>
    <w:p w14:paraId="5CF922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人脸识别门禁</w:t>
      </w:r>
    </w:p>
    <w:p w14:paraId="577BAA7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普通铅笔</w:t>
      </w:r>
    </w:p>
    <w:p w14:paraId="1D31AD2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AI导航</w:t>
      </w:r>
    </w:p>
    <w:p w14:paraId="54169257">
      <w:pPr>
        <w:spacing w:before="80" w:after="40"/>
      </w:pPr>
      <w:r>
        <w:rPr>
          <w:rFonts w:ascii="宋体" w:hAnsi="宋体" w:eastAsia="宋体"/>
          <w:sz w:val="22"/>
        </w:rPr>
        <w:t>22. AI的学习和人的学习有什么相似之处？</w:t>
      </w:r>
    </w:p>
    <w:p w14:paraId="455A172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都需要反复练习</w:t>
      </w:r>
    </w:p>
    <w:p w14:paraId="4471B92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都能从经验中总结规律</w:t>
      </w:r>
    </w:p>
    <w:p w14:paraId="5C4D6B1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都能不断进步</w:t>
      </w:r>
    </w:p>
    <w:p w14:paraId="7BF258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77AC8517">
      <w:pPr>
        <w:spacing w:before="80" w:after="40"/>
      </w:pPr>
      <w:r>
        <w:rPr>
          <w:rFonts w:ascii="宋体" w:hAnsi="宋体" w:eastAsia="宋体"/>
          <w:sz w:val="22"/>
        </w:rPr>
        <w:t>23. 人工智能的英文全称是什么？</w:t>
      </w:r>
    </w:p>
    <w:p w14:paraId="53934BC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Artificial Intelligence</w:t>
      </w:r>
    </w:p>
    <w:p w14:paraId="38F0F4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Advanced Internet</w:t>
      </w:r>
    </w:p>
    <w:p w14:paraId="479B22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Automatic Input</w:t>
      </w:r>
    </w:p>
    <w:p w14:paraId="622CC8F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Audio Interface</w:t>
      </w:r>
    </w:p>
    <w:p w14:paraId="26207C5F">
      <w:pPr>
        <w:spacing w:before="80" w:after="40"/>
      </w:pPr>
      <w:r>
        <w:rPr>
          <w:rFonts w:ascii="宋体" w:hAnsi="宋体" w:eastAsia="宋体"/>
          <w:sz w:val="22"/>
        </w:rPr>
        <w:t>24. AI在社交领域的应用包括什么？</w:t>
      </w:r>
    </w:p>
    <w:p w14:paraId="758E1E0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只能面对面交流</w:t>
      </w:r>
    </w:p>
    <w:p w14:paraId="5F20F67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AI内容推荐和智能聊天</w:t>
      </w:r>
    </w:p>
    <w:p w14:paraId="3A373A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只能写信</w:t>
      </w:r>
    </w:p>
    <w:p w14:paraId="33BFB8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不使用网络</w:t>
      </w:r>
    </w:p>
    <w:p w14:paraId="30BB2EC7">
      <w:pPr>
        <w:spacing w:before="80" w:after="40"/>
      </w:pPr>
      <w:r>
        <w:rPr>
          <w:rFonts w:ascii="宋体" w:hAnsi="宋体" w:eastAsia="宋体"/>
          <w:sz w:val="22"/>
        </w:rPr>
        <w:t>25. 以下哪个是AI在安全领域的正确应用？</w:t>
      </w:r>
    </w:p>
    <w:p w14:paraId="2785D1A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制造计算机病毒</w:t>
      </w:r>
    </w:p>
    <w:p w14:paraId="5020D5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安防监控识别异常行为</w:t>
      </w:r>
    </w:p>
    <w:p w14:paraId="1D535C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窃取他人密码</w:t>
      </w:r>
    </w:p>
    <w:p w14:paraId="7A609C0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散布虚假信息</w:t>
      </w:r>
    </w:p>
    <w:p w14:paraId="25B9A7C4">
      <w:pPr>
        <w:spacing w:before="80" w:after="40"/>
      </w:pPr>
      <w:r>
        <w:rPr>
          <w:rFonts w:ascii="宋体" w:hAnsi="宋体" w:eastAsia="宋体"/>
          <w:sz w:val="22"/>
        </w:rPr>
        <w:t>26. 深度伪造是什么？</w:t>
      </w:r>
    </w:p>
    <w:p w14:paraId="3D5E8E0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深度学习的技术名称</w:t>
      </w:r>
    </w:p>
    <w:p w14:paraId="32E74C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利用AI制造虚假的图像或视频</w:t>
      </w:r>
    </w:p>
    <w:p w14:paraId="2DA8220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深度清洁技术</w:t>
      </w:r>
    </w:p>
    <w:p w14:paraId="78FD37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深度睡眠技术</w:t>
      </w:r>
    </w:p>
    <w:p w14:paraId="1B78CC2D">
      <w:pPr>
        <w:spacing w:before="80" w:after="40"/>
      </w:pPr>
      <w:r>
        <w:rPr>
          <w:rFonts w:ascii="宋体" w:hAnsi="宋体" w:eastAsia="宋体"/>
          <w:sz w:val="22"/>
        </w:rPr>
        <w:t>27. 以下哪个不是AI的输出形式？</w:t>
      </w:r>
    </w:p>
    <w:p w14:paraId="19AAEB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52E7030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7297F2F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174503E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118BCA68">
      <w:pPr>
        <w:spacing w:before="80" w:after="40"/>
      </w:pPr>
      <w:r>
        <w:rPr>
          <w:rFonts w:ascii="宋体" w:hAnsi="宋体" w:eastAsia="宋体"/>
          <w:sz w:val="22"/>
        </w:rPr>
        <w:t>28. 语音合成技术的英文缩写是什么？</w:t>
      </w:r>
    </w:p>
    <w:p w14:paraId="0CCC2DA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ASR</w:t>
      </w:r>
    </w:p>
    <w:p w14:paraId="2BF2967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TTS</w:t>
      </w:r>
    </w:p>
    <w:p w14:paraId="38A9A73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CPU</w:t>
      </w:r>
    </w:p>
    <w:p w14:paraId="1D9FEDF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GPU</w:t>
      </w:r>
    </w:p>
    <w:p w14:paraId="7AB5D0FA">
      <w:pPr>
        <w:spacing w:before="80" w:after="40"/>
      </w:pPr>
      <w:r>
        <w:rPr>
          <w:rFonts w:ascii="宋体" w:hAnsi="宋体" w:eastAsia="宋体"/>
          <w:sz w:val="22"/>
        </w:rPr>
        <w:t>29. AI的输入数据质量会影响什么？</w:t>
      </w:r>
    </w:p>
    <w:p w14:paraId="1533A0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只影响速度</w:t>
      </w:r>
    </w:p>
    <w:p w14:paraId="5539D10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影响AI输出的准确性</w:t>
      </w:r>
    </w:p>
    <w:p w14:paraId="3997C3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只影响外观</w:t>
      </w:r>
    </w:p>
    <w:p w14:paraId="4F15985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没有任何影响</w:t>
      </w:r>
    </w:p>
    <w:p w14:paraId="37033A23">
      <w:pPr>
        <w:spacing w:before="80" w:after="40"/>
      </w:pPr>
      <w:r>
        <w:rPr>
          <w:rFonts w:ascii="宋体" w:hAnsi="宋体" w:eastAsia="宋体"/>
          <w:sz w:val="22"/>
        </w:rPr>
        <w:t>30. AI处理信息时使用的核心是什么？</w:t>
      </w:r>
    </w:p>
    <w:p w14:paraId="1A8653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电池</w:t>
      </w:r>
    </w:p>
    <w:p w14:paraId="2BE6F7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算法和模型</w:t>
      </w:r>
    </w:p>
    <w:p w14:paraId="2E9AC1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屏幕</w:t>
      </w:r>
    </w:p>
    <w:p w14:paraId="4E3203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键盘</w:t>
      </w:r>
    </w:p>
    <w:p w14:paraId="605CD993">
      <w:pPr>
        <w:spacing w:before="80" w:after="40"/>
      </w:pPr>
      <w:r>
        <w:rPr>
          <w:rFonts w:ascii="宋体" w:hAnsi="宋体" w:eastAsia="宋体"/>
          <w:sz w:val="22"/>
        </w:rPr>
        <w:t>31. 以下哪个是AI在餐饮领域的应用？</w:t>
      </w:r>
    </w:p>
    <w:p w14:paraId="2F93F45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只能人工点餐</w:t>
      </w:r>
    </w:p>
    <w:p w14:paraId="508872B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AI推荐菜品和智能点餐</w:t>
      </w:r>
    </w:p>
    <w:p w14:paraId="10C294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不使用任何技术</w:t>
      </w:r>
    </w:p>
    <w:p w14:paraId="79CE772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只能现金支付</w:t>
      </w:r>
    </w:p>
    <w:p w14:paraId="3C284898">
      <w:pPr>
        <w:spacing w:before="80" w:after="40"/>
      </w:pPr>
      <w:r>
        <w:rPr>
          <w:rFonts w:ascii="宋体" w:hAnsi="宋体" w:eastAsia="宋体"/>
          <w:sz w:val="22"/>
        </w:rPr>
        <w:t>32. AI在航天领域的应用包括什么？</w:t>
      </w:r>
    </w:p>
    <w:p w14:paraId="45CDCB8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08827E8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科学数据分析</w:t>
      </w:r>
    </w:p>
    <w:p w14:paraId="72E7193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2C6E01B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028D7371">
      <w:pPr>
        <w:spacing w:before="80" w:after="40"/>
      </w:pPr>
      <w:r>
        <w:rPr>
          <w:rFonts w:ascii="宋体" w:hAnsi="宋体" w:eastAsia="宋体"/>
          <w:sz w:val="22"/>
        </w:rPr>
        <w:t>33. 以下哪个是AI在文化遗产保护中的应用？</w:t>
      </w:r>
    </w:p>
    <w:p w14:paraId="0A5169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拆除古建筑</w:t>
      </w:r>
    </w:p>
    <w:p w14:paraId="514EB34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古籍数字化和修复</w:t>
      </w:r>
    </w:p>
    <w:p w14:paraId="13228E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丢弃文物</w:t>
      </w:r>
    </w:p>
    <w:p w14:paraId="7B65EE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禁止参观</w:t>
      </w:r>
    </w:p>
    <w:p w14:paraId="09A188EF">
      <w:pPr>
        <w:spacing w:before="80" w:after="40"/>
      </w:pPr>
      <w:r>
        <w:rPr>
          <w:rFonts w:ascii="宋体" w:hAnsi="宋体" w:eastAsia="宋体"/>
          <w:sz w:val="22"/>
        </w:rPr>
        <w:t>34. AI在体育领域的应用包括什么？</w:t>
      </w:r>
    </w:p>
    <w:p w14:paraId="1C2D42B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只能看比赛</w:t>
      </w:r>
    </w:p>
    <w:p w14:paraId="3A362F0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AI运动姿态分析和训练建议</w:t>
      </w:r>
    </w:p>
    <w:p w14:paraId="2305519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只能记分</w:t>
      </w:r>
    </w:p>
    <w:p w14:paraId="789B16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只能卖票</w:t>
      </w:r>
    </w:p>
    <w:p w14:paraId="3DD77765">
      <w:pPr>
        <w:spacing w:before="80" w:after="40"/>
      </w:pPr>
      <w:r>
        <w:rPr>
          <w:rFonts w:ascii="宋体" w:hAnsi="宋体" w:eastAsia="宋体"/>
          <w:sz w:val="22"/>
        </w:rPr>
        <w:t>35. 以下哪个最能概括AI对小学生学习的意义？</w:t>
      </w:r>
    </w:p>
    <w:p w14:paraId="4516FB8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替代学生学习</w:t>
      </w:r>
    </w:p>
    <w:p w14:paraId="4899F7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辅助学生更好地学习和成长</w:t>
      </w:r>
    </w:p>
    <w:p w14:paraId="7A6D0EB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让学生变懒</w:t>
      </w:r>
    </w:p>
    <w:p w14:paraId="7BF768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没有任何帮助</w:t>
      </w:r>
    </w:p>
    <w:p w14:paraId="1A3A0054">
      <w:pPr>
        <w:spacing w:before="80" w:after="40"/>
      </w:pPr>
      <w:r>
        <w:rPr>
          <w:rFonts w:ascii="宋体" w:hAnsi="宋体" w:eastAsia="宋体"/>
          <w:sz w:val="22"/>
        </w:rPr>
        <w:t>36. AI在天气预报中的应用包括什么？</w:t>
      </w:r>
    </w:p>
    <w:p w14:paraId="342B322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只能看天</w:t>
      </w:r>
    </w:p>
    <w:p w14:paraId="56B7CAB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AI大数据分析预测天气</w:t>
      </w:r>
    </w:p>
    <w:p w14:paraId="2A0A71C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只能问老人</w:t>
      </w:r>
    </w:p>
    <w:p w14:paraId="4C17075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不预报天气</w:t>
      </w:r>
    </w:p>
    <w:p w14:paraId="5F73ABA2">
      <w:pPr>
        <w:spacing w:before="80" w:after="40"/>
      </w:pPr>
      <w:r>
        <w:rPr>
          <w:rFonts w:ascii="宋体" w:hAnsi="宋体" w:eastAsia="宋体"/>
          <w:sz w:val="22"/>
        </w:rPr>
        <w:t>37. 以下哪种行为违反了学术诚信？</w:t>
      </w:r>
    </w:p>
    <w:p w14:paraId="26852C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用AI帮助理解知识</w:t>
      </w:r>
    </w:p>
    <w:p w14:paraId="2CED337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把AI生成的作业当作自己的提交</w:t>
      </w:r>
    </w:p>
    <w:p w14:paraId="598E54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用AI检查作业错误</w:t>
      </w:r>
    </w:p>
    <w:p w14:paraId="294FB9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用AI拓展思路</w:t>
      </w:r>
    </w:p>
    <w:p w14:paraId="1DC79DD1">
      <w:pPr>
        <w:spacing w:before="80" w:after="40"/>
      </w:pPr>
      <w:r>
        <w:rPr>
          <w:rFonts w:ascii="宋体" w:hAnsi="宋体" w:eastAsia="宋体"/>
          <w:sz w:val="22"/>
        </w:rPr>
        <w:t>38. 以下哪个是AI在环保领域的应用？</w:t>
      </w:r>
    </w:p>
    <w:p w14:paraId="5D965C7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增加污染</w:t>
      </w:r>
    </w:p>
    <w:p w14:paraId="166B0F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AI环境监测和污染预警</w:t>
      </w:r>
    </w:p>
    <w:p w14:paraId="3C97C6A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砍伐森林</w:t>
      </w:r>
    </w:p>
    <w:p w14:paraId="199B3D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排放废水</w:t>
      </w:r>
    </w:p>
    <w:p w14:paraId="4BED1CDE">
      <w:pPr>
        <w:spacing w:before="80" w:after="40"/>
      </w:pPr>
      <w:r>
        <w:rPr>
          <w:rFonts w:ascii="宋体" w:hAnsi="宋体" w:eastAsia="宋体"/>
          <w:sz w:val="22"/>
        </w:rPr>
        <w:t>39. AI的推理功能是指什么？</w:t>
      </w:r>
    </w:p>
    <w:p w14:paraId="4C8822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只能记住数据</w:t>
      </w:r>
    </w:p>
    <w:p w14:paraId="0D50F0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根据已知信息做出判断和推论</w:t>
      </w:r>
    </w:p>
    <w:p w14:paraId="437122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只能删除数据</w:t>
      </w:r>
    </w:p>
    <w:p w14:paraId="11F9F8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只能复制数据</w:t>
      </w:r>
    </w:p>
    <w:p w14:paraId="410DCB32">
      <w:pPr>
        <w:spacing w:before="80" w:after="40"/>
      </w:pPr>
      <w:r>
        <w:rPr>
          <w:rFonts w:ascii="宋体" w:hAnsi="宋体" w:eastAsia="宋体"/>
          <w:sz w:val="22"/>
        </w:rPr>
        <w:t>40. 以下哪个是AI在翻译领域的应用？</w:t>
      </w:r>
    </w:p>
    <w:p w14:paraId="5624A72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只能查字典</w:t>
      </w:r>
    </w:p>
    <w:p w14:paraId="0D0501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AI实时翻译</w:t>
      </w:r>
    </w:p>
    <w:p w14:paraId="722346C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只能翻译文字</w:t>
      </w:r>
    </w:p>
    <w:p w14:paraId="7BAE1D5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不需要翻译</w:t>
      </w:r>
    </w:p>
    <w:p w14:paraId="39899B00">
      <w:pPr>
        <w:spacing w:before="80" w:after="40"/>
      </w:pPr>
      <w:r>
        <w:rPr>
          <w:rFonts w:ascii="宋体" w:hAnsi="宋体" w:eastAsia="宋体"/>
          <w:sz w:val="22"/>
        </w:rPr>
        <w:t>41. AI在物流领域的应用包括什么？</w:t>
      </w:r>
    </w:p>
    <w:p w14:paraId="6D1FE4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人工搬运所有货物</w:t>
      </w:r>
    </w:p>
    <w:p w14:paraId="3DD2C18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AI智能仓储和配送优化</w:t>
      </w:r>
    </w:p>
    <w:p w14:paraId="0515752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只用马车运输</w:t>
      </w:r>
    </w:p>
    <w:p w14:paraId="5252588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36A2D63E">
      <w:pPr>
        <w:spacing w:before="80" w:after="40"/>
      </w:pPr>
      <w:r>
        <w:rPr>
          <w:rFonts w:ascii="宋体" w:hAnsi="宋体" w:eastAsia="宋体"/>
          <w:sz w:val="22"/>
        </w:rPr>
        <w:t>42. AI写作工具可以根据什么生成文本？</w:t>
      </w:r>
    </w:p>
    <w:p w14:paraId="071BB23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只能根据图片</w:t>
      </w:r>
    </w:p>
    <w:p w14:paraId="7C454FB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根据主题或提示词</w:t>
      </w:r>
    </w:p>
    <w:p w14:paraId="12F1346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只能根据语音</w:t>
      </w:r>
    </w:p>
    <w:p w14:paraId="47EB180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只能根据代码</w:t>
      </w:r>
    </w:p>
    <w:p w14:paraId="0E7C2316">
      <w:pPr>
        <w:spacing w:before="80" w:after="40"/>
      </w:pPr>
      <w:r>
        <w:rPr>
          <w:rFonts w:ascii="宋体" w:hAnsi="宋体" w:eastAsia="宋体"/>
          <w:sz w:val="22"/>
        </w:rPr>
        <w:t>43. 使用AI时，以下哪种态度是正确的？</w:t>
      </w:r>
    </w:p>
    <w:p w14:paraId="6F938FB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完全依赖AI</w:t>
      </w:r>
    </w:p>
    <w:p w14:paraId="5CBD715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保持批判性思维，验证AI输出</w:t>
      </w:r>
    </w:p>
    <w:p w14:paraId="657BE49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不信任任何AI</w:t>
      </w:r>
    </w:p>
    <w:p w14:paraId="393A08D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让AI做所有决定</w:t>
      </w:r>
    </w:p>
    <w:p w14:paraId="41B28894">
      <w:pPr>
        <w:spacing w:before="80" w:after="40"/>
      </w:pPr>
      <w:r>
        <w:rPr>
          <w:rFonts w:ascii="宋体" w:hAnsi="宋体" w:eastAsia="宋体"/>
          <w:sz w:val="22"/>
        </w:rPr>
        <w:t>44. 自动驾驶汽车需要哪些传感器？</w:t>
      </w:r>
    </w:p>
    <w:p w14:paraId="7365CC7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只需要GPS</w:t>
      </w:r>
    </w:p>
    <w:p w14:paraId="064AEB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摄像头、雷达、激光雷达等</w:t>
      </w:r>
    </w:p>
    <w:p w14:paraId="5EE97D2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只需要麦克风</w:t>
      </w:r>
    </w:p>
    <w:p w14:paraId="662996F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只需要温度传感器</w:t>
      </w:r>
    </w:p>
    <w:p w14:paraId="1EC5B24E">
      <w:pPr>
        <w:spacing w:before="80" w:after="40"/>
      </w:pPr>
      <w:r>
        <w:rPr>
          <w:rFonts w:ascii="宋体" w:hAnsi="宋体" w:eastAsia="宋体"/>
          <w:sz w:val="22"/>
        </w:rPr>
        <w:t>45. 以下哪个是中国AI芯片的代表？</w:t>
      </w:r>
    </w:p>
    <w:p w14:paraId="09EC80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Intel芯片</w:t>
      </w:r>
    </w:p>
    <w:p w14:paraId="785E44C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华为昇腾芯片</w:t>
      </w:r>
    </w:p>
    <w:p w14:paraId="78D85C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AMD芯片</w:t>
      </w:r>
    </w:p>
    <w:p w14:paraId="3ADDACB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高通芯片</w:t>
      </w:r>
    </w:p>
    <w:p w14:paraId="5D367EEE">
      <w:pPr>
        <w:spacing w:before="80" w:after="40"/>
      </w:pPr>
      <w:r>
        <w:rPr>
          <w:rFonts w:ascii="宋体" w:hAnsi="宋体" w:eastAsia="宋体"/>
          <w:sz w:val="22"/>
        </w:rPr>
        <w:t>46. 使用AI绘画时，提示词一只猫和一只橘色的胖猫坐在窗台上哪个效果更好？</w:t>
      </w:r>
    </w:p>
    <w:p w14:paraId="572399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两个一样好</w:t>
      </w:r>
    </w:p>
    <w:p w14:paraId="09BA99F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后者更好，因为更具体</w:t>
      </w:r>
    </w:p>
    <w:p w14:paraId="388F4E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前者更好，因为更简洁</w:t>
      </w:r>
    </w:p>
    <w:p w14:paraId="1A1AF2C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都不好</w:t>
      </w:r>
    </w:p>
    <w:p w14:paraId="1ED8991B">
      <w:pPr>
        <w:spacing w:before="80" w:after="40"/>
      </w:pPr>
      <w:r>
        <w:rPr>
          <w:rFonts w:ascii="宋体" w:hAnsi="宋体" w:eastAsia="宋体"/>
          <w:sz w:val="22"/>
        </w:rPr>
        <w:t>47. 以下哪个不是AI的特点？</w:t>
      </w:r>
    </w:p>
    <w:p w14:paraId="7D8873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能从数据中学习</w:t>
      </w:r>
    </w:p>
    <w:p w14:paraId="6040C9A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能理解和推理</w:t>
      </w:r>
    </w:p>
    <w:p w14:paraId="4747764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永远不会犯错</w:t>
      </w:r>
    </w:p>
    <w:p w14:paraId="5B7176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能感知外界信息</w:t>
      </w:r>
    </w:p>
    <w:p w14:paraId="7B9F8F8A">
      <w:pPr>
        <w:spacing w:before="80" w:after="40"/>
      </w:pPr>
      <w:r>
        <w:rPr>
          <w:rFonts w:ascii="宋体" w:hAnsi="宋体" w:eastAsia="宋体"/>
          <w:sz w:val="22"/>
        </w:rPr>
        <w:t>48. 以下哪个不是AI在出行领域的应用？</w:t>
      </w:r>
    </w:p>
    <w:p w14:paraId="3679A6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001B6F6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4E5094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步行</w:t>
      </w:r>
    </w:p>
    <w:p w14:paraId="0C92024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智能交通管理</w:t>
      </w:r>
    </w:p>
    <w:p w14:paraId="0FD611EB">
      <w:pPr>
        <w:spacing w:before="80" w:after="40"/>
      </w:pPr>
      <w:r>
        <w:rPr>
          <w:rFonts w:ascii="宋体" w:hAnsi="宋体" w:eastAsia="宋体"/>
          <w:sz w:val="22"/>
        </w:rPr>
        <w:t>49. AI绘画需要什么样的提示词效果最好？</w:t>
      </w:r>
    </w:p>
    <w:p w14:paraId="6AA75DB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越短越好</w:t>
      </w:r>
    </w:p>
    <w:p w14:paraId="5244F1E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具体、详细的描述</w:t>
      </w:r>
    </w:p>
    <w:p w14:paraId="68E6F1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只需要一个字</w:t>
      </w:r>
    </w:p>
    <w:p w14:paraId="6B814E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不需要提示词</w:t>
      </w:r>
    </w:p>
    <w:p w14:paraId="576469CC">
      <w:pPr>
        <w:spacing w:before="80" w:after="40"/>
      </w:pPr>
      <w:r>
        <w:rPr>
          <w:rFonts w:ascii="宋体" w:hAnsi="宋体" w:eastAsia="宋体"/>
          <w:sz w:val="22"/>
        </w:rPr>
        <w:t>50. AI在应急救灾中的应用包括什么？</w:t>
      </w:r>
    </w:p>
    <w:p w14:paraId="7F73783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不救援</w:t>
      </w:r>
    </w:p>
    <w:p w14:paraId="3B5F4D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AI无人机搜救和灾情分析</w:t>
      </w:r>
    </w:p>
    <w:p w14:paraId="50274C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只能人工搜救</w:t>
      </w:r>
    </w:p>
    <w:p w14:paraId="5B6616B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0E6F0518">
      <w:pPr>
        <w:spacing w:before="240"/>
      </w:pPr>
      <w:r>
        <w:rPr>
          <w:rFonts w:ascii="黑体" w:hAnsi="黑体" w:eastAsia="黑体"/>
          <w:b/>
          <w:sz w:val="24"/>
        </w:rPr>
        <w:t>二、多选题（每题3分，共20题，共60分）</w:t>
      </w:r>
    </w:p>
    <w:p w14:paraId="0FC7577E">
      <w:pPr>
        <w:spacing w:before="80" w:after="40"/>
      </w:pPr>
      <w:r>
        <w:rPr>
          <w:rFonts w:ascii="宋体" w:hAnsi="宋体" w:eastAsia="宋体"/>
          <w:sz w:val="22"/>
        </w:rPr>
        <w:t>1. 【多选】AI在医疗领域的应用包括哪些？</w:t>
      </w:r>
    </w:p>
    <w:p w14:paraId="08E32C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辅助诊断</w:t>
      </w:r>
    </w:p>
    <w:p w14:paraId="0FB67F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药物研发</w:t>
      </w:r>
    </w:p>
    <w:p w14:paraId="0B1E9B4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医学影像分析</w:t>
      </w:r>
    </w:p>
    <w:p w14:paraId="3BBD08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替代所有医生</w:t>
      </w:r>
    </w:p>
    <w:p w14:paraId="16D808C0">
      <w:pPr>
        <w:spacing w:before="80" w:after="40"/>
      </w:pPr>
      <w:r>
        <w:rPr>
          <w:rFonts w:ascii="宋体" w:hAnsi="宋体" w:eastAsia="宋体"/>
          <w:sz w:val="22"/>
        </w:rPr>
        <w:t>2. 【多选】AI在制造业的应用包括哪些？</w:t>
      </w:r>
    </w:p>
    <w:p w14:paraId="1207ED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工业机器人</w:t>
      </w:r>
    </w:p>
    <w:p w14:paraId="46AC8C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质量检测</w:t>
      </w:r>
    </w:p>
    <w:p w14:paraId="653888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生产优化</w:t>
      </w:r>
    </w:p>
    <w:p w14:paraId="3D8D0D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手工编织</w:t>
      </w:r>
    </w:p>
    <w:p w14:paraId="7811E70F">
      <w:pPr>
        <w:spacing w:before="80" w:after="40"/>
      </w:pPr>
      <w:r>
        <w:rPr>
          <w:rFonts w:ascii="宋体" w:hAnsi="宋体" w:eastAsia="宋体"/>
          <w:sz w:val="22"/>
        </w:rPr>
        <w:t>3. 【多选】使用AI时保护隐私的正确做法包括哪些？</w:t>
      </w:r>
    </w:p>
    <w:p w14:paraId="1D36311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查看隐私权限</w:t>
      </w:r>
    </w:p>
    <w:p w14:paraId="4203F16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不随意上传个人信息</w:t>
      </w:r>
    </w:p>
    <w:p w14:paraId="593D7D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使用强密码</w:t>
      </w:r>
    </w:p>
    <w:p w14:paraId="088C8B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把密码告诉朋友</w:t>
      </w:r>
    </w:p>
    <w:p w14:paraId="3EA3C266">
      <w:pPr>
        <w:spacing w:before="80" w:after="40"/>
      </w:pPr>
      <w:r>
        <w:rPr>
          <w:rFonts w:ascii="宋体" w:hAnsi="宋体" w:eastAsia="宋体"/>
          <w:sz w:val="22"/>
        </w:rPr>
        <w:t>4. 【多选】以下哪些是AI在文化领域的应用？</w:t>
      </w:r>
    </w:p>
    <w:p w14:paraId="32450B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古籍修复</w:t>
      </w:r>
    </w:p>
    <w:p w14:paraId="78663F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文化遗产保护</w:t>
      </w:r>
    </w:p>
    <w:p w14:paraId="2EB1C70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艺术创作</w:t>
      </w:r>
    </w:p>
    <w:p w14:paraId="07571F4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销毁文物</w:t>
      </w:r>
    </w:p>
    <w:p w14:paraId="0A8DD2E6">
      <w:pPr>
        <w:spacing w:before="80" w:after="40"/>
      </w:pPr>
      <w:r>
        <w:rPr>
          <w:rFonts w:ascii="宋体" w:hAnsi="宋体" w:eastAsia="宋体"/>
          <w:sz w:val="22"/>
        </w:rPr>
        <w:t>5. 【多选】AI在航天领域的应用包括哪些？</w:t>
      </w:r>
    </w:p>
    <w:p w14:paraId="4BE1A0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470FBB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数据分析</w:t>
      </w:r>
    </w:p>
    <w:p w14:paraId="5C6274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633F5F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人工驾驶</w:t>
      </w:r>
    </w:p>
    <w:p w14:paraId="7CB374E1">
      <w:pPr>
        <w:spacing w:before="80" w:after="40"/>
      </w:pPr>
      <w:r>
        <w:rPr>
          <w:rFonts w:ascii="宋体" w:hAnsi="宋体" w:eastAsia="宋体"/>
          <w:sz w:val="22"/>
        </w:rPr>
        <w:t>6. 【多选】AI在环保领域的应用包括哪些？</w:t>
      </w:r>
    </w:p>
    <w:p w14:paraId="0D4987A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环境监测</w:t>
      </w:r>
    </w:p>
    <w:p w14:paraId="716C9A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污染预警</w:t>
      </w:r>
    </w:p>
    <w:p w14:paraId="6306B03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资源优化</w:t>
      </w:r>
    </w:p>
    <w:p w14:paraId="489FE37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增加排放</w:t>
      </w:r>
    </w:p>
    <w:p w14:paraId="5659761D">
      <w:pPr>
        <w:spacing w:before="80" w:after="40"/>
      </w:pPr>
      <w:r>
        <w:rPr>
          <w:rFonts w:ascii="宋体" w:hAnsi="宋体" w:eastAsia="宋体"/>
          <w:sz w:val="22"/>
        </w:rPr>
        <w:t>7. 【多选】AI在天气预报中的应用包括哪些？</w:t>
      </w:r>
    </w:p>
    <w:p w14:paraId="477AD9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大数据分析</w:t>
      </w:r>
    </w:p>
    <w:p w14:paraId="0B3309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气象模型计算</w:t>
      </w:r>
    </w:p>
    <w:p w14:paraId="67AD84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灾害预警</w:t>
      </w:r>
    </w:p>
    <w:p w14:paraId="0527E8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</w:t>
      </w:r>
    </w:p>
    <w:p w14:paraId="007D8DB7">
      <w:pPr>
        <w:spacing w:before="80" w:after="40"/>
      </w:pPr>
      <w:r>
        <w:rPr>
          <w:rFonts w:ascii="宋体" w:hAnsi="宋体" w:eastAsia="宋体"/>
          <w:sz w:val="22"/>
        </w:rPr>
        <w:t>8. 【多选】以下哪些是AI在体育领域的应用？</w:t>
      </w:r>
    </w:p>
    <w:p w14:paraId="5F4CBA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运动姿态分析</w:t>
      </w:r>
    </w:p>
    <w:p w14:paraId="7DC03A9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训练建议</w:t>
      </w:r>
    </w:p>
    <w:p w14:paraId="2595D1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比赛数据分析</w:t>
      </w:r>
    </w:p>
    <w:p w14:paraId="46F95F3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替代运动员比赛</w:t>
      </w:r>
    </w:p>
    <w:p w14:paraId="0CA5529F">
      <w:pPr>
        <w:spacing w:before="80" w:after="40"/>
      </w:pPr>
      <w:r>
        <w:rPr>
          <w:rFonts w:ascii="宋体" w:hAnsi="宋体" w:eastAsia="宋体"/>
          <w:sz w:val="22"/>
        </w:rPr>
        <w:t>9. 【多选】以下哪些是AI的生成功能？</w:t>
      </w:r>
    </w:p>
    <w:p w14:paraId="4DCE0D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66EC13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2AB606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AI作曲</w:t>
      </w:r>
    </w:p>
    <w:p w14:paraId="4B32BF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AI识别图片</w:t>
      </w:r>
    </w:p>
    <w:p w14:paraId="16E6DBC5">
      <w:pPr>
        <w:spacing w:before="80" w:after="40"/>
      </w:pPr>
      <w:r>
        <w:rPr>
          <w:rFonts w:ascii="宋体" w:hAnsi="宋体" w:eastAsia="宋体"/>
          <w:sz w:val="22"/>
        </w:rPr>
        <w:t>10. 【多选】以下哪些是AI在金融领域的应用？</w:t>
      </w:r>
    </w:p>
    <w:p w14:paraId="5D3AB0C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风险评估</w:t>
      </w:r>
    </w:p>
    <w:p w14:paraId="5D881CA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反欺诈</w:t>
      </w:r>
    </w:p>
    <w:p w14:paraId="19B605C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智能投顾</w:t>
      </w:r>
    </w:p>
    <w:p w14:paraId="7B188A7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偷取存款</w:t>
      </w:r>
    </w:p>
    <w:p w14:paraId="758E9A53">
      <w:pPr>
        <w:spacing w:before="80" w:after="40"/>
      </w:pPr>
      <w:r>
        <w:rPr>
          <w:rFonts w:ascii="宋体" w:hAnsi="宋体" w:eastAsia="宋体"/>
          <w:sz w:val="22"/>
        </w:rPr>
        <w:t>11. 【多选】以下哪些是AI的发展基础？</w:t>
      </w:r>
    </w:p>
    <w:p w14:paraId="71D5F1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</w:t>
      </w:r>
    </w:p>
    <w:p w14:paraId="6305A2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算力</w:t>
      </w:r>
    </w:p>
    <w:p w14:paraId="73695F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算法</w:t>
      </w:r>
    </w:p>
    <w:p w14:paraId="0C10107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纸张</w:t>
      </w:r>
    </w:p>
    <w:p w14:paraId="2F9145E8">
      <w:pPr>
        <w:spacing w:before="80" w:after="40"/>
      </w:pPr>
      <w:r>
        <w:rPr>
          <w:rFonts w:ascii="宋体" w:hAnsi="宋体" w:eastAsia="宋体"/>
          <w:sz w:val="22"/>
        </w:rPr>
        <w:t>12. 【多选】以下哪些是AI在翻译领域的应用？</w:t>
      </w:r>
    </w:p>
    <w:p w14:paraId="32EE5E2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实时翻译</w:t>
      </w:r>
    </w:p>
    <w:p w14:paraId="2402CD0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文档翻译</w:t>
      </w:r>
    </w:p>
    <w:p w14:paraId="4CB9A8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0A733F4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只能查字典</w:t>
      </w:r>
    </w:p>
    <w:p w14:paraId="488D83F7">
      <w:pPr>
        <w:spacing w:before="80" w:after="40"/>
      </w:pPr>
      <w:r>
        <w:rPr>
          <w:rFonts w:ascii="宋体" w:hAnsi="宋体" w:eastAsia="宋体"/>
          <w:sz w:val="22"/>
        </w:rPr>
        <w:t>13. 【多选】AI在社交领域的应用包括哪些？</w:t>
      </w:r>
    </w:p>
    <w:p w14:paraId="61D8E2E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内容推荐</w:t>
      </w:r>
    </w:p>
    <w:p w14:paraId="2C81809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智能聊天</w:t>
      </w:r>
    </w:p>
    <w:p w14:paraId="75485BE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5602B3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散布谣言</w:t>
      </w:r>
    </w:p>
    <w:p w14:paraId="3E306F67">
      <w:pPr>
        <w:spacing w:before="80" w:after="40"/>
      </w:pPr>
      <w:r>
        <w:rPr>
          <w:rFonts w:ascii="宋体" w:hAnsi="宋体" w:eastAsia="宋体"/>
          <w:sz w:val="22"/>
        </w:rPr>
        <w:t>14. 【多选】AI在交通领域的应用包括哪些？</w:t>
      </w:r>
    </w:p>
    <w:p w14:paraId="3785FE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332CCEF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69B8FDC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智能交通管理</w:t>
      </w:r>
    </w:p>
    <w:p w14:paraId="304D55C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闯红灯</w:t>
      </w:r>
    </w:p>
    <w:p w14:paraId="33A71029">
      <w:pPr>
        <w:spacing w:before="80" w:after="40"/>
      </w:pPr>
      <w:r>
        <w:rPr>
          <w:rFonts w:ascii="宋体" w:hAnsi="宋体" w:eastAsia="宋体"/>
          <w:sz w:val="22"/>
        </w:rPr>
        <w:t>15. 【多选】以下哪些是AI在应急救灾中的应用？</w:t>
      </w:r>
    </w:p>
    <w:p w14:paraId="57BD609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无人机搜救</w:t>
      </w:r>
    </w:p>
    <w:p w14:paraId="691BF7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灾情分析</w:t>
      </w:r>
    </w:p>
    <w:p w14:paraId="6E0019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救援路径规划</w:t>
      </w:r>
    </w:p>
    <w:p w14:paraId="15DF103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不救援</w:t>
      </w:r>
    </w:p>
    <w:p w14:paraId="7BD80327">
      <w:pPr>
        <w:spacing w:before="80" w:after="40"/>
      </w:pPr>
      <w:r>
        <w:rPr>
          <w:rFonts w:ascii="宋体" w:hAnsi="宋体" w:eastAsia="宋体"/>
          <w:sz w:val="22"/>
        </w:rPr>
        <w:t>16. 【多选】AI在物流领域的应用包括哪些？</w:t>
      </w:r>
    </w:p>
    <w:p w14:paraId="5C13E2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智能仓储</w:t>
      </w:r>
    </w:p>
    <w:p w14:paraId="49A3FF1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配送优化</w:t>
      </w:r>
    </w:p>
    <w:p w14:paraId="26D0B67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路径规划</w:t>
      </w:r>
    </w:p>
    <w:p w14:paraId="120F552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随意堆放</w:t>
      </w:r>
    </w:p>
    <w:p w14:paraId="2D3086E9">
      <w:pPr>
        <w:spacing w:before="80" w:after="40"/>
      </w:pPr>
      <w:r>
        <w:rPr>
          <w:rFonts w:ascii="宋体" w:hAnsi="宋体" w:eastAsia="宋体"/>
          <w:sz w:val="22"/>
        </w:rPr>
        <w:t>17. 【多选】以下哪些是AI的输出形式？</w:t>
      </w:r>
    </w:p>
    <w:p w14:paraId="0E89894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3E6CA1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65800B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28B3EE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77832357">
      <w:pPr>
        <w:spacing w:before="80" w:after="40"/>
      </w:pPr>
      <w:r>
        <w:rPr>
          <w:rFonts w:ascii="宋体" w:hAnsi="宋体" w:eastAsia="宋体"/>
          <w:sz w:val="22"/>
        </w:rPr>
        <w:t>18. 【多选】AI在智慧城市中的应用包括哪些？</w:t>
      </w:r>
    </w:p>
    <w:p w14:paraId="175D0E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6DDB13E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225FEE1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6C00E77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随意建设</w:t>
      </w:r>
    </w:p>
    <w:p w14:paraId="32201CA7">
      <w:pPr>
        <w:spacing w:before="80" w:after="40"/>
      </w:pPr>
      <w:r>
        <w:rPr>
          <w:rFonts w:ascii="宋体" w:hAnsi="宋体" w:eastAsia="宋体"/>
          <w:sz w:val="22"/>
        </w:rPr>
        <w:t>19. 【多选】以下哪些是AI在农业中的应用？</w:t>
      </w:r>
    </w:p>
    <w:p w14:paraId="003EDF7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无人机监测</w:t>
      </w:r>
    </w:p>
    <w:p w14:paraId="0A84F71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土壤分析</w:t>
      </w:r>
    </w:p>
    <w:p w14:paraId="75BCF5B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灌溉建议</w:t>
      </w:r>
    </w:p>
    <w:p w14:paraId="53D37E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焚烧秸秆</w:t>
      </w:r>
    </w:p>
    <w:p w14:paraId="5FE7EC4E">
      <w:pPr>
        <w:spacing w:before="80" w:after="40"/>
      </w:pPr>
      <w:r>
        <w:rPr>
          <w:rFonts w:ascii="宋体" w:hAnsi="宋体" w:eastAsia="宋体"/>
          <w:sz w:val="22"/>
        </w:rPr>
        <w:t>20. 【多选】以下哪些是AI在音乐领域的应用？</w:t>
      </w:r>
    </w:p>
    <w:p w14:paraId="158B7BC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AI作曲</w:t>
      </w:r>
    </w:p>
    <w:p w14:paraId="2FB91BD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AI编曲</w:t>
      </w:r>
    </w:p>
    <w:p w14:paraId="598562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AI演奏</w:t>
      </w:r>
    </w:p>
    <w:p w14:paraId="70697C1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AI吃乐器</w:t>
      </w:r>
    </w:p>
    <w:p w14:paraId="0C4186F0">
      <w:r>
        <w:br w:type="page"/>
      </w:r>
    </w:p>
    <w:p w14:paraId="190F8BBB">
      <w:pPr>
        <w:pStyle w:val="4"/>
      </w:pPr>
      <w:r>
        <w:t>模拟练习丄</w:t>
      </w:r>
    </w:p>
    <w:p w14:paraId="785C33B5">
      <w:r>
        <w:rPr>
          <w:rFonts w:ascii="黑体" w:hAnsi="黑体" w:eastAsia="黑体"/>
          <w:b/>
          <w:sz w:val="24"/>
        </w:rPr>
        <w:t>一、单选题（每题2分，共50题，共100分）</w:t>
      </w:r>
    </w:p>
    <w:p w14:paraId="7399587C">
      <w:pPr>
        <w:spacing w:before="80" w:after="40"/>
      </w:pPr>
      <w:r>
        <w:rPr>
          <w:rFonts w:ascii="宋体" w:hAnsi="宋体" w:eastAsia="宋体"/>
          <w:sz w:val="22"/>
        </w:rPr>
        <w:t>1. 以下哪个不是AI的输出形式？</w:t>
      </w:r>
    </w:p>
    <w:p w14:paraId="599780F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201879B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6D0CB7E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348DFB9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5AA790BD">
      <w:pPr>
        <w:spacing w:before="80" w:after="40"/>
      </w:pPr>
      <w:r>
        <w:rPr>
          <w:rFonts w:ascii="宋体" w:hAnsi="宋体" w:eastAsia="宋体"/>
          <w:sz w:val="22"/>
        </w:rPr>
        <w:t>2. 深度伪造是什么？</w:t>
      </w:r>
    </w:p>
    <w:p w14:paraId="40D712F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深度学习的技术名称</w:t>
      </w:r>
    </w:p>
    <w:p w14:paraId="1CB421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利用AI制造虚假的图像或视频</w:t>
      </w:r>
    </w:p>
    <w:p w14:paraId="0B984B5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深度清洁技术</w:t>
      </w:r>
    </w:p>
    <w:p w14:paraId="6ECB7364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深度睡眠技术</w:t>
      </w:r>
    </w:p>
    <w:p w14:paraId="316B8BC4">
      <w:pPr>
        <w:spacing w:before="80" w:after="40"/>
      </w:pPr>
      <w:r>
        <w:rPr>
          <w:rFonts w:ascii="宋体" w:hAnsi="宋体" w:eastAsia="宋体"/>
          <w:sz w:val="22"/>
        </w:rPr>
        <w:t>3. 以下哪个是AI在能源领域的应用？</w:t>
      </w:r>
    </w:p>
    <w:p w14:paraId="57CE96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浪费能源</w:t>
      </w:r>
    </w:p>
    <w:p w14:paraId="35EE93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AI优化能源调度</w:t>
      </w:r>
    </w:p>
    <w:p w14:paraId="6A1FCE5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关闭所有电站</w:t>
      </w:r>
    </w:p>
    <w:p w14:paraId="5EAF006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只用煤炭</w:t>
      </w:r>
    </w:p>
    <w:p w14:paraId="2B2CB014">
      <w:pPr>
        <w:spacing w:before="80" w:after="40"/>
      </w:pPr>
      <w:r>
        <w:rPr>
          <w:rFonts w:ascii="宋体" w:hAnsi="宋体" w:eastAsia="宋体"/>
          <w:sz w:val="22"/>
        </w:rPr>
        <w:t>4. 以下哪个不是AI的生成功能？</w:t>
      </w:r>
    </w:p>
    <w:p w14:paraId="0D47285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795C699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116018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AI识别图片中的物体</w:t>
      </w:r>
    </w:p>
    <w:p w14:paraId="48E295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AI作曲</w:t>
      </w:r>
    </w:p>
    <w:p w14:paraId="51FECCD3">
      <w:pPr>
        <w:spacing w:before="80" w:after="40"/>
      </w:pPr>
      <w:r>
        <w:rPr>
          <w:rFonts w:ascii="宋体" w:hAnsi="宋体" w:eastAsia="宋体"/>
          <w:sz w:val="22"/>
        </w:rPr>
        <w:t>5. AI在智慧城市中的应用包括什么？</w:t>
      </w:r>
    </w:p>
    <w:p w14:paraId="08A43F9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274264B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2A88883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0CB8400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21B3A4FB">
      <w:pPr>
        <w:spacing w:before="80" w:after="40"/>
      </w:pPr>
      <w:r>
        <w:rPr>
          <w:rFonts w:ascii="宋体" w:hAnsi="宋体" w:eastAsia="宋体"/>
          <w:sz w:val="22"/>
        </w:rPr>
        <w:t>6. 以下哪个不是AI在生活中的应用？</w:t>
      </w:r>
    </w:p>
    <w:p w14:paraId="0793DE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智能音箱</w:t>
      </w:r>
    </w:p>
    <w:p w14:paraId="07F7785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人脸识别门禁</w:t>
      </w:r>
    </w:p>
    <w:p w14:paraId="2C4F8DB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普通铅笔</w:t>
      </w:r>
    </w:p>
    <w:p w14:paraId="057D519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AI导航</w:t>
      </w:r>
    </w:p>
    <w:p w14:paraId="287268C0">
      <w:pPr>
        <w:spacing w:before="80" w:after="40"/>
      </w:pPr>
      <w:r>
        <w:rPr>
          <w:rFonts w:ascii="宋体" w:hAnsi="宋体" w:eastAsia="宋体"/>
          <w:sz w:val="22"/>
        </w:rPr>
        <w:t>7. AI写作工具可以根据什么生成文本？</w:t>
      </w:r>
    </w:p>
    <w:p w14:paraId="041538C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只能根据图片</w:t>
      </w:r>
    </w:p>
    <w:p w14:paraId="2878D7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根据主题或提示词</w:t>
      </w:r>
    </w:p>
    <w:p w14:paraId="203587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只能根据语音</w:t>
      </w:r>
    </w:p>
    <w:p w14:paraId="388DAB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只能根据代码</w:t>
      </w:r>
    </w:p>
    <w:p w14:paraId="27021B06">
      <w:pPr>
        <w:spacing w:before="80" w:after="40"/>
      </w:pPr>
      <w:r>
        <w:rPr>
          <w:rFonts w:ascii="宋体" w:hAnsi="宋体" w:eastAsia="宋体"/>
          <w:sz w:val="22"/>
        </w:rPr>
        <w:t>8. 以下哪个是AI学习和优化功能的体现？</w:t>
      </w:r>
    </w:p>
    <w:p w14:paraId="753D92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AI下棋程序通过练习提升棋艺</w:t>
      </w:r>
    </w:p>
    <w:p w14:paraId="53C542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AI打印文件</w:t>
      </w:r>
    </w:p>
    <w:p w14:paraId="088D0AB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AI关机</w:t>
      </w:r>
    </w:p>
    <w:p w14:paraId="6DD42E6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AI删除文件</w:t>
      </w:r>
    </w:p>
    <w:p w14:paraId="21E9B0B2">
      <w:pPr>
        <w:spacing w:before="80" w:after="40"/>
      </w:pPr>
      <w:r>
        <w:rPr>
          <w:rFonts w:ascii="宋体" w:hAnsi="宋体" w:eastAsia="宋体"/>
          <w:sz w:val="22"/>
        </w:rPr>
        <w:t>9. AI的推理功能是指什么？</w:t>
      </w:r>
    </w:p>
    <w:p w14:paraId="4A534C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只能记住数据</w:t>
      </w:r>
    </w:p>
    <w:p w14:paraId="291629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根据已知信息做出判断和推论</w:t>
      </w:r>
    </w:p>
    <w:p w14:paraId="73A6149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只能删除数据</w:t>
      </w:r>
    </w:p>
    <w:p w14:paraId="7F4454B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只能复制数据</w:t>
      </w:r>
    </w:p>
    <w:p w14:paraId="7F718D3C">
      <w:pPr>
        <w:spacing w:before="80" w:after="40"/>
      </w:pPr>
      <w:r>
        <w:rPr>
          <w:rFonts w:ascii="宋体" w:hAnsi="宋体" w:eastAsia="宋体"/>
          <w:sz w:val="22"/>
        </w:rPr>
        <w:t>10. 信息茧房是指什么？</w:t>
      </w:r>
    </w:p>
    <w:p w14:paraId="26E736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信息安全防护</w:t>
      </w:r>
    </w:p>
    <w:p w14:paraId="4E9573E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只接触与自己观点一致的信息，视野变窄</w:t>
      </w:r>
    </w:p>
    <w:p w14:paraId="18E8545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信息存储技术</w:t>
      </w:r>
    </w:p>
    <w:p w14:paraId="7C73547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信息传输速度</w:t>
      </w:r>
    </w:p>
    <w:p w14:paraId="30502D5E">
      <w:pPr>
        <w:spacing w:before="80" w:after="40"/>
      </w:pPr>
      <w:r>
        <w:rPr>
          <w:rFonts w:ascii="宋体" w:hAnsi="宋体" w:eastAsia="宋体"/>
          <w:sz w:val="22"/>
        </w:rPr>
        <w:t>11. 以下哪个是中国AI芯片的代表？</w:t>
      </w:r>
    </w:p>
    <w:p w14:paraId="15479E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Intel芯片</w:t>
      </w:r>
    </w:p>
    <w:p w14:paraId="2CF2164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华为昇腾芯片</w:t>
      </w:r>
    </w:p>
    <w:p w14:paraId="0C539F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AMD芯片</w:t>
      </w:r>
    </w:p>
    <w:p w14:paraId="52D0DDE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高通芯片</w:t>
      </w:r>
    </w:p>
    <w:p w14:paraId="3751295C">
      <w:pPr>
        <w:spacing w:before="80" w:after="40"/>
      </w:pPr>
      <w:r>
        <w:rPr>
          <w:rFonts w:ascii="宋体" w:hAnsi="宋体" w:eastAsia="宋体"/>
          <w:sz w:val="22"/>
        </w:rPr>
        <w:t>12. AI在天气预报中的应用包括什么？</w:t>
      </w:r>
    </w:p>
    <w:p w14:paraId="05898E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只能看天</w:t>
      </w:r>
    </w:p>
    <w:p w14:paraId="5A6A689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AI大数据分析预测天气</w:t>
      </w:r>
    </w:p>
    <w:p w14:paraId="2D5E254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只能问老人</w:t>
      </w:r>
    </w:p>
    <w:p w14:paraId="2968DDB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不预报天气</w:t>
      </w:r>
    </w:p>
    <w:p w14:paraId="4456EA6E">
      <w:pPr>
        <w:spacing w:before="80" w:after="40"/>
      </w:pPr>
      <w:r>
        <w:rPr>
          <w:rFonts w:ascii="宋体" w:hAnsi="宋体" w:eastAsia="宋体"/>
          <w:sz w:val="22"/>
        </w:rPr>
        <w:t>13. 以下哪个最能概括AI对小学生学习的意义？</w:t>
      </w:r>
    </w:p>
    <w:p w14:paraId="457C9DE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替代学生学习</w:t>
      </w:r>
    </w:p>
    <w:p w14:paraId="38DEB5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辅助学生更好地学习和成长</w:t>
      </w:r>
    </w:p>
    <w:p w14:paraId="2873CC9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让学生变懒</w:t>
      </w:r>
    </w:p>
    <w:p w14:paraId="1210B1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没有任何帮助</w:t>
      </w:r>
    </w:p>
    <w:p w14:paraId="6B2F9BB2">
      <w:pPr>
        <w:spacing w:before="80" w:after="40"/>
      </w:pPr>
      <w:r>
        <w:rPr>
          <w:rFonts w:ascii="宋体" w:hAnsi="宋体" w:eastAsia="宋体"/>
          <w:sz w:val="22"/>
        </w:rPr>
        <w:t>14. AI在零售领域的应用包括什么？</w:t>
      </w:r>
    </w:p>
    <w:p w14:paraId="1523547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人工记账</w:t>
      </w:r>
    </w:p>
    <w:p w14:paraId="1BCA877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AI个性化推荐</w:t>
      </w:r>
    </w:p>
    <w:p w14:paraId="5802835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纸质价签</w:t>
      </w:r>
    </w:p>
    <w:p w14:paraId="6540536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人工盘点库存</w:t>
      </w:r>
    </w:p>
    <w:p w14:paraId="4E23ED6C">
      <w:pPr>
        <w:spacing w:before="80" w:after="40"/>
      </w:pPr>
      <w:r>
        <w:rPr>
          <w:rFonts w:ascii="宋体" w:hAnsi="宋体" w:eastAsia="宋体"/>
          <w:sz w:val="22"/>
        </w:rPr>
        <w:t>15. 语音合成技术的英文缩写是什么？</w:t>
      </w:r>
    </w:p>
    <w:p w14:paraId="408A8B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ASR</w:t>
      </w:r>
    </w:p>
    <w:p w14:paraId="40EB9848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TTS</w:t>
      </w:r>
    </w:p>
    <w:p w14:paraId="61E109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CPU</w:t>
      </w:r>
    </w:p>
    <w:p w14:paraId="2535630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GPU</w:t>
      </w:r>
    </w:p>
    <w:p w14:paraId="3F1425FF">
      <w:pPr>
        <w:spacing w:before="80" w:after="40"/>
      </w:pPr>
      <w:r>
        <w:rPr>
          <w:rFonts w:ascii="宋体" w:hAnsi="宋体" w:eastAsia="宋体"/>
          <w:sz w:val="22"/>
        </w:rPr>
        <w:t>16. AI在应急救灾中的应用包括什么？</w:t>
      </w:r>
    </w:p>
    <w:p w14:paraId="65F07E4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不救援</w:t>
      </w:r>
    </w:p>
    <w:p w14:paraId="13E68D5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AI无人机搜救和灾情分析</w:t>
      </w:r>
    </w:p>
    <w:p w14:paraId="5D940C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只能人工搜救</w:t>
      </w:r>
    </w:p>
    <w:p w14:paraId="69C7EE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5A7880B3">
      <w:pPr>
        <w:spacing w:before="80" w:after="40"/>
      </w:pPr>
      <w:r>
        <w:rPr>
          <w:rFonts w:ascii="宋体" w:hAnsi="宋体" w:eastAsia="宋体"/>
          <w:sz w:val="22"/>
        </w:rPr>
        <w:t>17. 以下哪个是AI框架？</w:t>
      </w:r>
    </w:p>
    <w:p w14:paraId="65CBB48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Windows</w:t>
      </w:r>
    </w:p>
    <w:p w14:paraId="740091C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百度飞桨</w:t>
      </w:r>
    </w:p>
    <w:p w14:paraId="45868BA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Office</w:t>
      </w:r>
    </w:p>
    <w:p w14:paraId="60DDCD5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Photoshop</w:t>
      </w:r>
    </w:p>
    <w:p w14:paraId="6D88650F">
      <w:pPr>
        <w:spacing w:before="80" w:after="40"/>
      </w:pPr>
      <w:r>
        <w:rPr>
          <w:rFonts w:ascii="宋体" w:hAnsi="宋体" w:eastAsia="宋体"/>
          <w:sz w:val="22"/>
        </w:rPr>
        <w:t>18. AI在航天领域的应用包括什么？</w:t>
      </w:r>
    </w:p>
    <w:p w14:paraId="237599A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51EC3DD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科学数据分析</w:t>
      </w:r>
    </w:p>
    <w:p w14:paraId="2F6360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11A5365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68C079AD">
      <w:pPr>
        <w:spacing w:before="80" w:after="40"/>
      </w:pPr>
      <w:r>
        <w:rPr>
          <w:rFonts w:ascii="宋体" w:hAnsi="宋体" w:eastAsia="宋体"/>
          <w:sz w:val="22"/>
        </w:rPr>
        <w:t>19. AI的发展需要哪三个基础？</w:t>
      </w:r>
    </w:p>
    <w:p w14:paraId="2CC1FEB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数据、算力、算法</w:t>
      </w:r>
    </w:p>
    <w:p w14:paraId="7FAFDF5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电力、水、空气</w:t>
      </w:r>
    </w:p>
    <w:p w14:paraId="035054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键盘、鼠标、屏幕</w:t>
      </w:r>
    </w:p>
    <w:p w14:paraId="5488FE4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书本、笔、纸</w:t>
      </w:r>
    </w:p>
    <w:p w14:paraId="469143EC">
      <w:pPr>
        <w:spacing w:before="80" w:after="40"/>
      </w:pPr>
      <w:r>
        <w:rPr>
          <w:rFonts w:ascii="宋体" w:hAnsi="宋体" w:eastAsia="宋体"/>
          <w:sz w:val="22"/>
        </w:rPr>
        <w:t>20. 以下哪个是AI在环保领域的应用？</w:t>
      </w:r>
    </w:p>
    <w:p w14:paraId="03F7056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增加污染</w:t>
      </w:r>
    </w:p>
    <w:p w14:paraId="28B4B12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AI环境监测和污染预警</w:t>
      </w:r>
    </w:p>
    <w:p w14:paraId="4384911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砍伐森林</w:t>
      </w:r>
    </w:p>
    <w:p w14:paraId="13F6C1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排放废水</w:t>
      </w:r>
    </w:p>
    <w:p w14:paraId="66C26AC2">
      <w:pPr>
        <w:spacing w:before="80" w:after="40"/>
      </w:pPr>
      <w:r>
        <w:rPr>
          <w:rFonts w:ascii="宋体" w:hAnsi="宋体" w:eastAsia="宋体"/>
          <w:sz w:val="22"/>
        </w:rPr>
        <w:t>21. 以下哪个是AI在制造业的应用？</w:t>
      </w:r>
    </w:p>
    <w:p w14:paraId="6E73CF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手工编织</w:t>
      </w:r>
    </w:p>
    <w:p w14:paraId="088EB9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AI驱动的工业机器人</w:t>
      </w:r>
    </w:p>
    <w:p w14:paraId="2641DB9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人工搬运</w:t>
      </w:r>
    </w:p>
    <w:p w14:paraId="455729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手动检测</w:t>
      </w:r>
    </w:p>
    <w:p w14:paraId="7478F0DD">
      <w:pPr>
        <w:spacing w:before="80" w:after="40"/>
      </w:pPr>
      <w:r>
        <w:rPr>
          <w:rFonts w:ascii="宋体" w:hAnsi="宋体" w:eastAsia="宋体"/>
          <w:sz w:val="22"/>
        </w:rPr>
        <w:t>22. 使用AI时保护隐私的做法是什么？</w:t>
      </w:r>
    </w:p>
    <w:p w14:paraId="57AC7F1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把密码告诉AI</w:t>
      </w:r>
    </w:p>
    <w:p w14:paraId="1F772E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不随意向AI提供敏感信息</w:t>
      </w:r>
    </w:p>
    <w:p w14:paraId="6BFE4254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上传所有个人信息</w:t>
      </w:r>
    </w:p>
    <w:p w14:paraId="2F2AA81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关闭所有安全设置</w:t>
      </w:r>
    </w:p>
    <w:p w14:paraId="2C93049C">
      <w:pPr>
        <w:spacing w:before="80" w:after="40"/>
      </w:pPr>
      <w:r>
        <w:rPr>
          <w:rFonts w:ascii="宋体" w:hAnsi="宋体" w:eastAsia="宋体"/>
          <w:sz w:val="22"/>
        </w:rPr>
        <w:t>23. 以下哪个不是AI的特点？</w:t>
      </w:r>
    </w:p>
    <w:p w14:paraId="137F790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能从数据中学习</w:t>
      </w:r>
    </w:p>
    <w:p w14:paraId="074836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能理解和推理</w:t>
      </w:r>
    </w:p>
    <w:p w14:paraId="29CE05EF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永远不会犯错</w:t>
      </w:r>
    </w:p>
    <w:p w14:paraId="6865BD2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能感知外界信息</w:t>
      </w:r>
    </w:p>
    <w:p w14:paraId="786EF7ED">
      <w:pPr>
        <w:spacing w:before="80" w:after="40"/>
      </w:pPr>
      <w:r>
        <w:rPr>
          <w:rFonts w:ascii="宋体" w:hAnsi="宋体" w:eastAsia="宋体"/>
          <w:sz w:val="22"/>
        </w:rPr>
        <w:t>24. AI在体育领域的应用包括什么？</w:t>
      </w:r>
    </w:p>
    <w:p w14:paraId="3379A0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只能看比赛</w:t>
      </w:r>
    </w:p>
    <w:p w14:paraId="10F52AC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AI运动姿态分析和训练建议</w:t>
      </w:r>
    </w:p>
    <w:p w14:paraId="737B93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只能记分</w:t>
      </w:r>
    </w:p>
    <w:p w14:paraId="75C19F3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只能卖票</w:t>
      </w:r>
    </w:p>
    <w:p w14:paraId="5E099D57">
      <w:pPr>
        <w:spacing w:before="80" w:after="40"/>
      </w:pPr>
      <w:r>
        <w:rPr>
          <w:rFonts w:ascii="宋体" w:hAnsi="宋体" w:eastAsia="宋体"/>
          <w:sz w:val="22"/>
        </w:rPr>
        <w:t>25. 以下哪个是AI在翻译领域的应用？</w:t>
      </w:r>
    </w:p>
    <w:p w14:paraId="1DB4CB3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只能查字典</w:t>
      </w:r>
    </w:p>
    <w:p w14:paraId="7B1CF4C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AI实时翻译</w:t>
      </w:r>
    </w:p>
    <w:p w14:paraId="52D06EF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只能翻译文字</w:t>
      </w:r>
    </w:p>
    <w:p w14:paraId="56DE5F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不需要翻译</w:t>
      </w:r>
    </w:p>
    <w:p w14:paraId="31C435A7">
      <w:pPr>
        <w:spacing w:before="80" w:after="40"/>
      </w:pPr>
      <w:r>
        <w:rPr>
          <w:rFonts w:ascii="宋体" w:hAnsi="宋体" w:eastAsia="宋体"/>
          <w:sz w:val="22"/>
        </w:rPr>
        <w:t>26. 以下哪个是AI在文化遗产保护中的应用？</w:t>
      </w:r>
    </w:p>
    <w:p w14:paraId="5773B1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拆除古建筑</w:t>
      </w:r>
    </w:p>
    <w:p w14:paraId="0E5E083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古籍数字化和修复</w:t>
      </w:r>
    </w:p>
    <w:p w14:paraId="50E7710A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丢弃文物</w:t>
      </w:r>
    </w:p>
    <w:p w14:paraId="40901C5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禁止参观</w:t>
      </w:r>
    </w:p>
    <w:p w14:paraId="17B34F2D">
      <w:pPr>
        <w:spacing w:before="80" w:after="40"/>
      </w:pPr>
      <w:r>
        <w:rPr>
          <w:rFonts w:ascii="宋体" w:hAnsi="宋体" w:eastAsia="宋体"/>
          <w:sz w:val="22"/>
        </w:rPr>
        <w:t>27. AI与普通计算机程序的最大区别是什么？</w:t>
      </w:r>
    </w:p>
    <w:p w14:paraId="1618509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运行速度更快</w:t>
      </w:r>
    </w:p>
    <w:p w14:paraId="2D08606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能从数据中学习而非仅执行预设规则</w:t>
      </w:r>
    </w:p>
    <w:p w14:paraId="6E32B7C5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占用更多硬盘</w:t>
      </w:r>
    </w:p>
    <w:p w14:paraId="0E6DC09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需要更大的屏幕</w:t>
      </w:r>
    </w:p>
    <w:p w14:paraId="4486EF74">
      <w:pPr>
        <w:spacing w:before="80" w:after="40"/>
      </w:pPr>
      <w:r>
        <w:rPr>
          <w:rFonts w:ascii="宋体" w:hAnsi="宋体" w:eastAsia="宋体"/>
          <w:sz w:val="22"/>
        </w:rPr>
        <w:t>28. 以下哪个是AI在餐饮领域的应用？</w:t>
      </w:r>
    </w:p>
    <w:p w14:paraId="100FA00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只能人工点餐</w:t>
      </w:r>
    </w:p>
    <w:p w14:paraId="04E21B6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AI推荐菜品和智能点餐</w:t>
      </w:r>
    </w:p>
    <w:p w14:paraId="3E4BCAF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不使用任何技术</w:t>
      </w:r>
    </w:p>
    <w:p w14:paraId="209A95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只能现金支付</w:t>
      </w:r>
    </w:p>
    <w:p w14:paraId="59687CD2">
      <w:pPr>
        <w:spacing w:before="80" w:after="40"/>
      </w:pPr>
      <w:r>
        <w:rPr>
          <w:rFonts w:ascii="宋体" w:hAnsi="宋体" w:eastAsia="宋体"/>
          <w:sz w:val="22"/>
        </w:rPr>
        <w:t>29. 以下哪个不是AI在出行领域的应用？</w:t>
      </w:r>
    </w:p>
    <w:p w14:paraId="5321EE1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6863039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013C11C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步行</w:t>
      </w:r>
    </w:p>
    <w:p w14:paraId="489F5843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智能交通管理</w:t>
      </w:r>
    </w:p>
    <w:p w14:paraId="353A55E0">
      <w:pPr>
        <w:spacing w:before="80" w:after="40"/>
      </w:pPr>
      <w:r>
        <w:rPr>
          <w:rFonts w:ascii="宋体" w:hAnsi="宋体" w:eastAsia="宋体"/>
          <w:sz w:val="22"/>
        </w:rPr>
        <w:t>30. 以下哪种行为违反了学术诚信？</w:t>
      </w:r>
    </w:p>
    <w:p w14:paraId="2BE74FD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用AI帮助理解知识</w:t>
      </w:r>
    </w:p>
    <w:p w14:paraId="33936BE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把AI生成的作业当作自己的提交</w:t>
      </w:r>
    </w:p>
    <w:p w14:paraId="027793F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用AI检查作业错误</w:t>
      </w:r>
    </w:p>
    <w:p w14:paraId="1CA3C01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用AI拓展思路</w:t>
      </w:r>
    </w:p>
    <w:p w14:paraId="09BC1338">
      <w:pPr>
        <w:spacing w:before="80" w:after="40"/>
      </w:pPr>
      <w:r>
        <w:rPr>
          <w:rFonts w:ascii="宋体" w:hAnsi="宋体" w:eastAsia="宋体"/>
          <w:sz w:val="22"/>
        </w:rPr>
        <w:t>31. AlphaGo击败围棋冠军是在哪一年？</w:t>
      </w:r>
    </w:p>
    <w:p w14:paraId="034A96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2014年</w:t>
      </w:r>
    </w:p>
    <w:p w14:paraId="04B14B8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2016年</w:t>
      </w:r>
    </w:p>
    <w:p w14:paraId="5F7501B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2018年</w:t>
      </w:r>
    </w:p>
    <w:p w14:paraId="52BB049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2020年</w:t>
      </w:r>
    </w:p>
    <w:p w14:paraId="1797D7AC">
      <w:pPr>
        <w:spacing w:before="80" w:after="40"/>
      </w:pPr>
      <w:r>
        <w:rPr>
          <w:rFonts w:ascii="宋体" w:hAnsi="宋体" w:eastAsia="宋体"/>
          <w:sz w:val="22"/>
        </w:rPr>
        <w:t>32. 以下哪个是AI在法律领域的应用？</w:t>
      </w:r>
    </w:p>
    <w:p w14:paraId="32EAEC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人工翻阅所有法律条文</w:t>
      </w:r>
    </w:p>
    <w:p w14:paraId="5FD911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AI辅助法律检索和分析</w:t>
      </w:r>
    </w:p>
    <w:p w14:paraId="1CDEFD9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不需要法律</w:t>
      </w:r>
    </w:p>
    <w:p w14:paraId="6C681B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AI代替法官</w:t>
      </w:r>
    </w:p>
    <w:p w14:paraId="553A6EFC">
      <w:pPr>
        <w:spacing w:before="80" w:after="40"/>
      </w:pPr>
      <w:r>
        <w:rPr>
          <w:rFonts w:ascii="宋体" w:hAnsi="宋体" w:eastAsia="宋体"/>
          <w:sz w:val="22"/>
        </w:rPr>
        <w:t>33. 以下哪个是AI在金融领域的应用？</w:t>
      </w:r>
    </w:p>
    <w:p w14:paraId="6566CF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人工点钞</w:t>
      </w:r>
    </w:p>
    <w:p w14:paraId="752B876A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AI风险评估和反欺诈</w:t>
      </w:r>
    </w:p>
    <w:p w14:paraId="063EA4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纸质账本</w:t>
      </w:r>
    </w:p>
    <w:p w14:paraId="56BC5FD2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人工审核所有交易</w:t>
      </w:r>
    </w:p>
    <w:p w14:paraId="02E23F92">
      <w:pPr>
        <w:spacing w:before="80" w:after="40"/>
      </w:pPr>
      <w:r>
        <w:rPr>
          <w:rFonts w:ascii="宋体" w:hAnsi="宋体" w:eastAsia="宋体"/>
          <w:sz w:val="22"/>
        </w:rPr>
        <w:t>34. 语音识别技术的英文缩写是什么？</w:t>
      </w:r>
    </w:p>
    <w:p w14:paraId="2FC4C51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TTS</w:t>
      </w:r>
    </w:p>
    <w:p w14:paraId="0F939EC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ASR</w:t>
      </w:r>
    </w:p>
    <w:p w14:paraId="3EE920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GPS</w:t>
      </w:r>
    </w:p>
    <w:p w14:paraId="7820423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USB</w:t>
      </w:r>
    </w:p>
    <w:p w14:paraId="5613DB4B">
      <w:pPr>
        <w:spacing w:before="80" w:after="40"/>
      </w:pPr>
      <w:r>
        <w:rPr>
          <w:rFonts w:ascii="宋体" w:hAnsi="宋体" w:eastAsia="宋体"/>
          <w:sz w:val="22"/>
        </w:rPr>
        <w:t>35. AI的学习和人的学习有什么相似之处？</w:t>
      </w:r>
    </w:p>
    <w:p w14:paraId="37F0193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都需要反复练习</w:t>
      </w:r>
    </w:p>
    <w:p w14:paraId="4B1EA0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都能从经验中总结规律</w:t>
      </w:r>
    </w:p>
    <w:p w14:paraId="41283A2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都能不断进步</w:t>
      </w:r>
    </w:p>
    <w:p w14:paraId="6D18CA2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以上都是</w:t>
      </w:r>
    </w:p>
    <w:p w14:paraId="1CBEB43B">
      <w:pPr>
        <w:spacing w:before="80" w:after="40"/>
      </w:pPr>
      <w:r>
        <w:rPr>
          <w:rFonts w:ascii="宋体" w:hAnsi="宋体" w:eastAsia="宋体"/>
          <w:sz w:val="22"/>
        </w:rPr>
        <w:t>36. AI在游戏领域的应用包括什么？</w:t>
      </w:r>
    </w:p>
    <w:p w14:paraId="257C3CE1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只能做简单的计算</w:t>
      </w:r>
    </w:p>
    <w:p w14:paraId="731D818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体感交互和智能NPC</w:t>
      </w:r>
    </w:p>
    <w:p w14:paraId="30E704F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只能显示画面</w:t>
      </w:r>
    </w:p>
    <w:p w14:paraId="34F2E3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只能播放音乐</w:t>
      </w:r>
    </w:p>
    <w:p w14:paraId="39B1ED0D">
      <w:pPr>
        <w:spacing w:before="80" w:after="40"/>
      </w:pPr>
      <w:r>
        <w:rPr>
          <w:rFonts w:ascii="宋体" w:hAnsi="宋体" w:eastAsia="宋体"/>
          <w:sz w:val="22"/>
        </w:rPr>
        <w:t>37. 使用AI时，以下哪种态度是正确的？</w:t>
      </w:r>
    </w:p>
    <w:p w14:paraId="35B86A9D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完全依赖AI</w:t>
      </w:r>
    </w:p>
    <w:p w14:paraId="6E3ED45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保持批判性思维，验证AI输出</w:t>
      </w:r>
    </w:p>
    <w:p w14:paraId="6063D5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不信任任何AI</w:t>
      </w:r>
    </w:p>
    <w:p w14:paraId="13AA8057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让AI做所有决定</w:t>
      </w:r>
    </w:p>
    <w:p w14:paraId="660A10D9">
      <w:pPr>
        <w:spacing w:before="80" w:after="40"/>
      </w:pPr>
      <w:r>
        <w:rPr>
          <w:rFonts w:ascii="宋体" w:hAnsi="宋体" w:eastAsia="宋体"/>
          <w:sz w:val="22"/>
        </w:rPr>
        <w:t>38. AI绘画需要什么样的提示词效果最好？</w:t>
      </w:r>
    </w:p>
    <w:p w14:paraId="4DD51F8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越短越好</w:t>
      </w:r>
    </w:p>
    <w:p w14:paraId="7E2969B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具体、详细的描述</w:t>
      </w:r>
    </w:p>
    <w:p w14:paraId="4EBF77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只需要一个字</w:t>
      </w:r>
    </w:p>
    <w:p w14:paraId="4636E8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不需要提示词</w:t>
      </w:r>
    </w:p>
    <w:p w14:paraId="5188C93D">
      <w:pPr>
        <w:spacing w:before="80" w:after="40"/>
      </w:pPr>
      <w:r>
        <w:rPr>
          <w:rFonts w:ascii="宋体" w:hAnsi="宋体" w:eastAsia="宋体"/>
          <w:sz w:val="22"/>
        </w:rPr>
        <w:t>39. 以下哪个是AI在安全领域的正确应用？</w:t>
      </w:r>
    </w:p>
    <w:p w14:paraId="0F13C9D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制造计算机病毒</w:t>
      </w:r>
    </w:p>
    <w:p w14:paraId="442D984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安防监控识别异常行为</w:t>
      </w:r>
    </w:p>
    <w:p w14:paraId="619D375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窃取他人密码</w:t>
      </w:r>
    </w:p>
    <w:p w14:paraId="5509F35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散布虚假信息</w:t>
      </w:r>
    </w:p>
    <w:p w14:paraId="01A4A976">
      <w:pPr>
        <w:spacing w:before="80" w:after="40"/>
      </w:pPr>
      <w:r>
        <w:rPr>
          <w:rFonts w:ascii="宋体" w:hAnsi="宋体" w:eastAsia="宋体"/>
          <w:sz w:val="22"/>
        </w:rPr>
        <w:t>40. AI的输出可以是什么形式？</w:t>
      </w:r>
    </w:p>
    <w:p w14:paraId="45DAF75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只能是文字</w:t>
      </w:r>
    </w:p>
    <w:p w14:paraId="7D97842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文字、语音、图片等多种形式</w:t>
      </w:r>
    </w:p>
    <w:p w14:paraId="38BEEDB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只能是语音</w:t>
      </w:r>
    </w:p>
    <w:p w14:paraId="02F447F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只能是图片</w:t>
      </w:r>
    </w:p>
    <w:p w14:paraId="691E48E8">
      <w:pPr>
        <w:spacing w:before="80" w:after="40"/>
      </w:pPr>
      <w:r>
        <w:rPr>
          <w:rFonts w:ascii="宋体" w:hAnsi="宋体" w:eastAsia="宋体"/>
          <w:sz w:val="22"/>
        </w:rPr>
        <w:t>41. 自动驾驶汽车需要哪些传感器？</w:t>
      </w:r>
    </w:p>
    <w:p w14:paraId="64CA69A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只需要GPS</w:t>
      </w:r>
    </w:p>
    <w:p w14:paraId="253A6FDF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摄像头、雷达、激光雷达等</w:t>
      </w:r>
    </w:p>
    <w:p w14:paraId="03E7636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只需要麦克风</w:t>
      </w:r>
    </w:p>
    <w:p w14:paraId="6448EB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只需要温度传感器</w:t>
      </w:r>
    </w:p>
    <w:p w14:paraId="1D98FA0D">
      <w:pPr>
        <w:spacing w:before="80" w:after="40"/>
      </w:pPr>
      <w:r>
        <w:rPr>
          <w:rFonts w:ascii="宋体" w:hAnsi="宋体" w:eastAsia="宋体"/>
          <w:sz w:val="22"/>
        </w:rPr>
        <w:t>42. AI的输入数据质量会影响什么？</w:t>
      </w:r>
    </w:p>
    <w:p w14:paraId="475848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只影响速度</w:t>
      </w:r>
    </w:p>
    <w:p w14:paraId="7456B7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影响AI输出的准确性</w:t>
      </w:r>
    </w:p>
    <w:p w14:paraId="4CC9F85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只影响外观</w:t>
      </w:r>
    </w:p>
    <w:p w14:paraId="50496489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没有任何影响</w:t>
      </w:r>
    </w:p>
    <w:p w14:paraId="277AFC4F">
      <w:pPr>
        <w:spacing w:before="80" w:after="40"/>
      </w:pPr>
      <w:r>
        <w:rPr>
          <w:rFonts w:ascii="宋体" w:hAnsi="宋体" w:eastAsia="宋体"/>
          <w:sz w:val="22"/>
        </w:rPr>
        <w:t>43. AI在物流领域的应用包括什么？</w:t>
      </w:r>
    </w:p>
    <w:p w14:paraId="076E3EE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人工搬运所有货物</w:t>
      </w:r>
    </w:p>
    <w:p w14:paraId="24B0D59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AI智能仓储和配送优化</w:t>
      </w:r>
    </w:p>
    <w:p w14:paraId="49E2078E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只用马车运输</w:t>
      </w:r>
    </w:p>
    <w:p w14:paraId="2BDB02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不使用任何技术</w:t>
      </w:r>
    </w:p>
    <w:p w14:paraId="23D71AC8">
      <w:pPr>
        <w:spacing w:before="80" w:after="40"/>
      </w:pPr>
      <w:r>
        <w:rPr>
          <w:rFonts w:ascii="宋体" w:hAnsi="宋体" w:eastAsia="宋体"/>
          <w:sz w:val="22"/>
        </w:rPr>
        <w:t>44. 以下哪个是AI的感知功能？</w:t>
      </w:r>
    </w:p>
    <w:p w14:paraId="6D961CA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写作文</w:t>
      </w:r>
    </w:p>
    <w:p w14:paraId="25D8D0B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通过摄像头识别物体</w:t>
      </w:r>
    </w:p>
    <w:p w14:paraId="49F7169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打印文件</w:t>
      </w:r>
    </w:p>
    <w:p w14:paraId="77A7621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发送邮件</w:t>
      </w:r>
    </w:p>
    <w:p w14:paraId="25A79FF1">
      <w:pPr>
        <w:spacing w:before="80" w:after="40"/>
      </w:pPr>
      <w:r>
        <w:rPr>
          <w:rFonts w:ascii="宋体" w:hAnsi="宋体" w:eastAsia="宋体"/>
          <w:sz w:val="22"/>
        </w:rPr>
        <w:t>45. AI处理信息时使用的核心是什么？</w:t>
      </w:r>
    </w:p>
    <w:p w14:paraId="5D0542C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电池</w:t>
      </w:r>
    </w:p>
    <w:p w14:paraId="21C2697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算法和模型</w:t>
      </w:r>
    </w:p>
    <w:p w14:paraId="5C7D0C4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屏幕</w:t>
      </w:r>
    </w:p>
    <w:p w14:paraId="368BF3F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键盘</w:t>
      </w:r>
    </w:p>
    <w:p w14:paraId="06517A9C">
      <w:pPr>
        <w:spacing w:before="80" w:after="40"/>
      </w:pPr>
      <w:r>
        <w:rPr>
          <w:rFonts w:ascii="宋体" w:hAnsi="宋体" w:eastAsia="宋体"/>
          <w:sz w:val="22"/>
        </w:rPr>
        <w:t>46. AI的理解功能在语音助手中体现为什么？</w:t>
      </w:r>
    </w:p>
    <w:p w14:paraId="092532B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只能录音</w:t>
      </w:r>
    </w:p>
    <w:p w14:paraId="56FAAAD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理解用户说的话的含义</w:t>
      </w:r>
    </w:p>
    <w:p w14:paraId="0D138D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只能播放音乐</w:t>
      </w:r>
    </w:p>
    <w:p w14:paraId="100F0BD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只能设闹钟</w:t>
      </w:r>
    </w:p>
    <w:p w14:paraId="50FE99A9">
      <w:pPr>
        <w:spacing w:before="80" w:after="40"/>
      </w:pPr>
      <w:r>
        <w:rPr>
          <w:rFonts w:ascii="宋体" w:hAnsi="宋体" w:eastAsia="宋体"/>
          <w:sz w:val="22"/>
        </w:rPr>
        <w:t>47. 以下哪个是AI在图书馆的应用？</w:t>
      </w:r>
    </w:p>
    <w:p w14:paraId="167C7EB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人工翻找每本书</w:t>
      </w:r>
    </w:p>
    <w:p w14:paraId="4077EEB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AI智能检索和推荐</w:t>
      </w:r>
    </w:p>
    <w:p w14:paraId="133A97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不借书</w:t>
      </w:r>
    </w:p>
    <w:p w14:paraId="302903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只能看电子书</w:t>
      </w:r>
    </w:p>
    <w:p w14:paraId="54B07B50">
      <w:pPr>
        <w:spacing w:before="80" w:after="40"/>
      </w:pPr>
      <w:r>
        <w:rPr>
          <w:rFonts w:ascii="宋体" w:hAnsi="宋体" w:eastAsia="宋体"/>
          <w:sz w:val="22"/>
        </w:rPr>
        <w:t>48. AI在社交领域的应用包括什么？</w:t>
      </w:r>
    </w:p>
    <w:p w14:paraId="5834DC2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只能面对面交流</w:t>
      </w:r>
    </w:p>
    <w:p w14:paraId="4C6FF3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AI内容推荐和智能聊天</w:t>
      </w:r>
    </w:p>
    <w:p w14:paraId="4708E28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只能写信</w:t>
      </w:r>
    </w:p>
    <w:p w14:paraId="7D482F4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不使用网络</w:t>
      </w:r>
    </w:p>
    <w:p w14:paraId="0B7BD82F">
      <w:pPr>
        <w:spacing w:before="80" w:after="40"/>
      </w:pPr>
      <w:r>
        <w:rPr>
          <w:rFonts w:ascii="宋体" w:hAnsi="宋体" w:eastAsia="宋体"/>
          <w:sz w:val="22"/>
        </w:rPr>
        <w:t>49. 人工智能的英文全称是什么？</w:t>
      </w:r>
    </w:p>
    <w:p w14:paraId="1A18424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Artificial Intelligence</w:t>
      </w:r>
    </w:p>
    <w:p w14:paraId="04F5963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Advanced Internet</w:t>
      </w:r>
    </w:p>
    <w:p w14:paraId="6991D1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Automatic Input</w:t>
      </w:r>
    </w:p>
    <w:p w14:paraId="041B76A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Audio Interface</w:t>
      </w:r>
    </w:p>
    <w:p w14:paraId="3207340D">
      <w:pPr>
        <w:spacing w:before="80" w:after="40"/>
      </w:pPr>
      <w:r>
        <w:rPr>
          <w:rFonts w:ascii="宋体" w:hAnsi="宋体" w:eastAsia="宋体"/>
          <w:sz w:val="22"/>
        </w:rPr>
        <w:t>50. 使用AI绘画时，提示词一只猫和一只橘色的胖猫坐在窗台上哪个效果更好？</w:t>
      </w:r>
    </w:p>
    <w:p w14:paraId="6D37935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两个一样好</w:t>
      </w:r>
    </w:p>
    <w:p w14:paraId="038185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后者更好，因为更具体</w:t>
      </w:r>
    </w:p>
    <w:p w14:paraId="3EEA159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前者更好，因为更简洁</w:t>
      </w:r>
    </w:p>
    <w:p w14:paraId="5D5B9C1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都不好</w:t>
      </w:r>
    </w:p>
    <w:p w14:paraId="1E7A4702">
      <w:pPr>
        <w:spacing w:before="240"/>
      </w:pPr>
      <w:r>
        <w:rPr>
          <w:rFonts w:ascii="黑体" w:hAnsi="黑体" w:eastAsia="黑体"/>
          <w:b/>
          <w:sz w:val="24"/>
        </w:rPr>
        <w:t>二、多选题（每题3分，共20题，共60分）</w:t>
      </w:r>
    </w:p>
    <w:p w14:paraId="33E32D47">
      <w:pPr>
        <w:spacing w:before="80" w:after="40"/>
      </w:pPr>
      <w:r>
        <w:rPr>
          <w:rFonts w:ascii="宋体" w:hAnsi="宋体" w:eastAsia="宋体"/>
          <w:sz w:val="22"/>
        </w:rPr>
        <w:t>1. 【多选】以下哪些是AI在文化领域的应用？</w:t>
      </w:r>
    </w:p>
    <w:p w14:paraId="4572A55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古籍修复</w:t>
      </w:r>
    </w:p>
    <w:p w14:paraId="0AFE890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文化遗产保护</w:t>
      </w:r>
    </w:p>
    <w:p w14:paraId="46B28C92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艺术创作</w:t>
      </w:r>
    </w:p>
    <w:p w14:paraId="299CC76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销毁文物</w:t>
      </w:r>
    </w:p>
    <w:p w14:paraId="1BBAC34F">
      <w:pPr>
        <w:spacing w:before="80" w:after="40"/>
      </w:pPr>
      <w:r>
        <w:rPr>
          <w:rFonts w:ascii="宋体" w:hAnsi="宋体" w:eastAsia="宋体"/>
          <w:sz w:val="22"/>
        </w:rPr>
        <w:t>2. 【多选】以下哪些是AI的输出形式？</w:t>
      </w:r>
    </w:p>
    <w:p w14:paraId="7E6091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文字</w:t>
      </w:r>
    </w:p>
    <w:p w14:paraId="4AFFCF3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语音</w:t>
      </w:r>
    </w:p>
    <w:p w14:paraId="1804194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图片</w:t>
      </w:r>
    </w:p>
    <w:p w14:paraId="7A0A5C2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食物</w:t>
      </w:r>
    </w:p>
    <w:p w14:paraId="29B3EF03">
      <w:pPr>
        <w:spacing w:before="80" w:after="40"/>
      </w:pPr>
      <w:r>
        <w:rPr>
          <w:rFonts w:ascii="宋体" w:hAnsi="宋体" w:eastAsia="宋体"/>
          <w:sz w:val="22"/>
        </w:rPr>
        <w:t>3. 【多选】以下哪些是AI在农业中的应用？</w:t>
      </w:r>
    </w:p>
    <w:p w14:paraId="7ECEA6F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无人机监测</w:t>
      </w:r>
    </w:p>
    <w:p w14:paraId="1708E2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土壤分析</w:t>
      </w:r>
    </w:p>
    <w:p w14:paraId="30678CA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灌溉建议</w:t>
      </w:r>
    </w:p>
    <w:p w14:paraId="44F6EED6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焚烧秸秆</w:t>
      </w:r>
    </w:p>
    <w:p w14:paraId="71388748">
      <w:pPr>
        <w:spacing w:before="80" w:after="40"/>
      </w:pPr>
      <w:r>
        <w:rPr>
          <w:rFonts w:ascii="宋体" w:hAnsi="宋体" w:eastAsia="宋体"/>
          <w:sz w:val="22"/>
        </w:rPr>
        <w:t>4. 【多选】AI在天气预报中的应用包括哪些？</w:t>
      </w:r>
    </w:p>
    <w:p w14:paraId="4EBE36B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大数据分析</w:t>
      </w:r>
    </w:p>
    <w:p w14:paraId="1638434B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气象模型计算</w:t>
      </w:r>
    </w:p>
    <w:p w14:paraId="5228FE7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灾害预警</w:t>
      </w:r>
    </w:p>
    <w:p w14:paraId="6A07D4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不预报</w:t>
      </w:r>
    </w:p>
    <w:p w14:paraId="4E00C271">
      <w:pPr>
        <w:spacing w:before="80" w:after="40"/>
      </w:pPr>
      <w:r>
        <w:rPr>
          <w:rFonts w:ascii="宋体" w:hAnsi="宋体" w:eastAsia="宋体"/>
          <w:sz w:val="22"/>
        </w:rPr>
        <w:t>5. 【多选】使用AI时保护隐私的正确做法包括哪些？</w:t>
      </w:r>
    </w:p>
    <w:p w14:paraId="04B0C475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查看隐私权限</w:t>
      </w:r>
    </w:p>
    <w:p w14:paraId="750788C4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不随意上传个人信息</w:t>
      </w:r>
    </w:p>
    <w:p w14:paraId="1810FC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使用强密码</w:t>
      </w:r>
    </w:p>
    <w:p w14:paraId="05FCCE00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把密码告诉朋友</w:t>
      </w:r>
    </w:p>
    <w:p w14:paraId="5E2CFD17">
      <w:pPr>
        <w:spacing w:before="80" w:after="40"/>
      </w:pPr>
      <w:r>
        <w:rPr>
          <w:rFonts w:ascii="宋体" w:hAnsi="宋体" w:eastAsia="宋体"/>
          <w:sz w:val="22"/>
        </w:rPr>
        <w:t>6. 【多选】AI在社交领域的应用包括哪些？</w:t>
      </w:r>
    </w:p>
    <w:p w14:paraId="2631770E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内容推荐</w:t>
      </w:r>
    </w:p>
    <w:p w14:paraId="5A7FF110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智能聊天</w:t>
      </w:r>
    </w:p>
    <w:p w14:paraId="3F4554F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76A0BDD8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散布谣言</w:t>
      </w:r>
    </w:p>
    <w:p w14:paraId="0016CE94">
      <w:pPr>
        <w:spacing w:before="80" w:after="40"/>
      </w:pPr>
      <w:r>
        <w:rPr>
          <w:rFonts w:ascii="宋体" w:hAnsi="宋体" w:eastAsia="宋体"/>
          <w:sz w:val="22"/>
        </w:rPr>
        <w:t>7. 【多选】AI在医疗领域的应用包括哪些？</w:t>
      </w:r>
    </w:p>
    <w:p w14:paraId="5BC6B87A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辅助诊断</w:t>
      </w:r>
    </w:p>
    <w:p w14:paraId="3B12068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药物研发</w:t>
      </w:r>
    </w:p>
    <w:p w14:paraId="08B6381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医学影像分析</w:t>
      </w:r>
    </w:p>
    <w:p w14:paraId="30F34DBF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替代所有医生</w:t>
      </w:r>
    </w:p>
    <w:p w14:paraId="3BDAF652">
      <w:pPr>
        <w:spacing w:before="80" w:after="40"/>
      </w:pPr>
      <w:r>
        <w:rPr>
          <w:rFonts w:ascii="宋体" w:hAnsi="宋体" w:eastAsia="宋体"/>
          <w:sz w:val="22"/>
        </w:rPr>
        <w:t>8. 【多选】以下哪些是AI在应急救灾中的应用？</w:t>
      </w:r>
    </w:p>
    <w:p w14:paraId="76745A07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无人机搜救</w:t>
      </w:r>
    </w:p>
    <w:p w14:paraId="1E110E67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灾情分析</w:t>
      </w:r>
    </w:p>
    <w:p w14:paraId="06937688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救援路径规划</w:t>
      </w:r>
    </w:p>
    <w:p w14:paraId="0BA9215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不救援</w:t>
      </w:r>
    </w:p>
    <w:p w14:paraId="35AEF11E">
      <w:pPr>
        <w:spacing w:before="80" w:after="40"/>
      </w:pPr>
      <w:r>
        <w:rPr>
          <w:rFonts w:ascii="宋体" w:hAnsi="宋体" w:eastAsia="宋体"/>
          <w:sz w:val="22"/>
        </w:rPr>
        <w:t>9. 【多选】以下哪些是AI在翻译领域的应用？</w:t>
      </w:r>
    </w:p>
    <w:p w14:paraId="1F0B5EE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实时翻译</w:t>
      </w:r>
    </w:p>
    <w:p w14:paraId="322DAE13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文档翻译</w:t>
      </w:r>
    </w:p>
    <w:p w14:paraId="3E3D25B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语音翻译</w:t>
      </w:r>
    </w:p>
    <w:p w14:paraId="29287D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只能查字典</w:t>
      </w:r>
    </w:p>
    <w:p w14:paraId="6BA0FA23">
      <w:pPr>
        <w:spacing w:before="80" w:after="40"/>
      </w:pPr>
      <w:r>
        <w:rPr>
          <w:rFonts w:ascii="宋体" w:hAnsi="宋体" w:eastAsia="宋体"/>
          <w:sz w:val="22"/>
        </w:rPr>
        <w:t>10. 【多选】以下哪些是AI的发展基础？</w:t>
      </w:r>
    </w:p>
    <w:p w14:paraId="039239D0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数据</w:t>
      </w:r>
    </w:p>
    <w:p w14:paraId="031D0839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算力</w:t>
      </w:r>
    </w:p>
    <w:p w14:paraId="12DD77D1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算法</w:t>
      </w:r>
    </w:p>
    <w:p w14:paraId="7AC35E9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纸张</w:t>
      </w:r>
    </w:p>
    <w:p w14:paraId="7F694019">
      <w:pPr>
        <w:spacing w:before="80" w:after="40"/>
      </w:pPr>
      <w:r>
        <w:rPr>
          <w:rFonts w:ascii="宋体" w:hAnsi="宋体" w:eastAsia="宋体"/>
          <w:sz w:val="22"/>
        </w:rPr>
        <w:t>11. 【多选】AI在航天领域的应用包括哪些？</w:t>
      </w:r>
    </w:p>
    <w:p w14:paraId="2FACE47F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自主导航</w:t>
      </w:r>
    </w:p>
    <w:p w14:paraId="6D2B210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数据分析</w:t>
      </w:r>
    </w:p>
    <w:p w14:paraId="4782470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任务规划</w:t>
      </w:r>
    </w:p>
    <w:p w14:paraId="2C6826B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人工驾驶</w:t>
      </w:r>
    </w:p>
    <w:p w14:paraId="5EB92AB1">
      <w:pPr>
        <w:spacing w:before="80" w:after="40"/>
      </w:pPr>
      <w:r>
        <w:rPr>
          <w:rFonts w:ascii="宋体" w:hAnsi="宋体" w:eastAsia="宋体"/>
          <w:sz w:val="22"/>
        </w:rPr>
        <w:t>12. 【多选】以下哪些是AI在体育领域的应用？</w:t>
      </w:r>
    </w:p>
    <w:p w14:paraId="55412E8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运动姿态分析</w:t>
      </w:r>
    </w:p>
    <w:p w14:paraId="58B8407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训练建议</w:t>
      </w:r>
    </w:p>
    <w:p w14:paraId="0DF8E5D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比赛数据分析</w:t>
      </w:r>
    </w:p>
    <w:p w14:paraId="213ADA0A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替代运动员比赛</w:t>
      </w:r>
    </w:p>
    <w:p w14:paraId="38FEBDD2">
      <w:pPr>
        <w:spacing w:before="80" w:after="40"/>
      </w:pPr>
      <w:r>
        <w:rPr>
          <w:rFonts w:ascii="宋体" w:hAnsi="宋体" w:eastAsia="宋体"/>
          <w:sz w:val="22"/>
        </w:rPr>
        <w:t>13. 【多选】AI在智慧城市中的应用包括哪些？</w:t>
      </w:r>
    </w:p>
    <w:p w14:paraId="3CF42A76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交通管理</w:t>
      </w:r>
    </w:p>
    <w:p w14:paraId="10AE664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环境监测</w:t>
      </w:r>
    </w:p>
    <w:p w14:paraId="11A602C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公共安全</w:t>
      </w:r>
    </w:p>
    <w:p w14:paraId="5A9C2E95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随意建设</w:t>
      </w:r>
    </w:p>
    <w:p w14:paraId="729025C0">
      <w:pPr>
        <w:spacing w:before="80" w:after="40"/>
      </w:pPr>
      <w:r>
        <w:rPr>
          <w:rFonts w:ascii="宋体" w:hAnsi="宋体" w:eastAsia="宋体"/>
          <w:sz w:val="22"/>
        </w:rPr>
        <w:t>14. 【多选】以下哪些是AI在金融领域的应用？</w:t>
      </w:r>
    </w:p>
    <w:p w14:paraId="18024894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风险评估</w:t>
      </w:r>
    </w:p>
    <w:p w14:paraId="7919AEC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反欺诈</w:t>
      </w:r>
    </w:p>
    <w:p w14:paraId="41430759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智能投顾</w:t>
      </w:r>
    </w:p>
    <w:p w14:paraId="21FD7CC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偷取存款</w:t>
      </w:r>
    </w:p>
    <w:p w14:paraId="64C0F66B">
      <w:pPr>
        <w:spacing w:before="80" w:after="40"/>
      </w:pPr>
      <w:r>
        <w:rPr>
          <w:rFonts w:ascii="宋体" w:hAnsi="宋体" w:eastAsia="宋体"/>
          <w:sz w:val="22"/>
        </w:rPr>
        <w:t>15. 【多选】AI在物流领域的应用包括哪些？</w:t>
      </w:r>
    </w:p>
    <w:p w14:paraId="2234FEDC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智能仓储</w:t>
      </w:r>
    </w:p>
    <w:p w14:paraId="4614360E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配送优化</w:t>
      </w:r>
    </w:p>
    <w:p w14:paraId="7ADEAD33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路径规划</w:t>
      </w:r>
    </w:p>
    <w:p w14:paraId="5251909D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随意堆放</w:t>
      </w:r>
    </w:p>
    <w:p w14:paraId="600D8652">
      <w:pPr>
        <w:spacing w:before="80" w:after="40"/>
      </w:pPr>
      <w:r>
        <w:rPr>
          <w:rFonts w:ascii="宋体" w:hAnsi="宋体" w:eastAsia="宋体"/>
          <w:sz w:val="22"/>
        </w:rPr>
        <w:t>16. 【多选】AI在交通领域的应用包括哪些？</w:t>
      </w:r>
    </w:p>
    <w:p w14:paraId="3DFA0028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AI导航</w:t>
      </w:r>
    </w:p>
    <w:p w14:paraId="71DE0A8C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自动驾驶</w:t>
      </w:r>
    </w:p>
    <w:p w14:paraId="70612E30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智能交通管理</w:t>
      </w:r>
    </w:p>
    <w:p w14:paraId="5BB9D2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闯红灯</w:t>
      </w:r>
    </w:p>
    <w:p w14:paraId="5DCDB57A">
      <w:pPr>
        <w:spacing w:before="80" w:after="40"/>
      </w:pPr>
      <w:r>
        <w:rPr>
          <w:rFonts w:ascii="宋体" w:hAnsi="宋体" w:eastAsia="宋体"/>
          <w:sz w:val="22"/>
        </w:rPr>
        <w:t>17. 【多选】AI在制造业的应用包括哪些？</w:t>
      </w:r>
    </w:p>
    <w:p w14:paraId="27C8AA93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工业机器人</w:t>
      </w:r>
    </w:p>
    <w:p w14:paraId="3447A1E2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质量检测</w:t>
      </w:r>
    </w:p>
    <w:p w14:paraId="4A56955B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生产优化</w:t>
      </w:r>
    </w:p>
    <w:p w14:paraId="2B2B7C31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手工编织</w:t>
      </w:r>
    </w:p>
    <w:p w14:paraId="6912851C">
      <w:pPr>
        <w:spacing w:before="80" w:after="40"/>
      </w:pPr>
      <w:r>
        <w:rPr>
          <w:rFonts w:ascii="宋体" w:hAnsi="宋体" w:eastAsia="宋体"/>
          <w:sz w:val="22"/>
        </w:rPr>
        <w:t>18. 【多选】以下哪些是AI的生成功能？</w:t>
      </w:r>
    </w:p>
    <w:p w14:paraId="78276682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AI写文章</w:t>
      </w:r>
    </w:p>
    <w:p w14:paraId="76B0DE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AI画画</w:t>
      </w:r>
    </w:p>
    <w:p w14:paraId="075FDE2D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AI作曲</w:t>
      </w:r>
    </w:p>
    <w:p w14:paraId="72F8E06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AI识别图片</w:t>
      </w:r>
    </w:p>
    <w:p w14:paraId="7166DA14">
      <w:pPr>
        <w:spacing w:before="80" w:after="40"/>
      </w:pPr>
      <w:r>
        <w:rPr>
          <w:rFonts w:ascii="宋体" w:hAnsi="宋体" w:eastAsia="宋体"/>
          <w:sz w:val="22"/>
        </w:rPr>
        <w:t>19. 【多选】AI在环保领域的应用包括哪些？</w:t>
      </w:r>
    </w:p>
    <w:p w14:paraId="44CC447B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环境监测</w:t>
      </w:r>
    </w:p>
    <w:p w14:paraId="3FBFB7F5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污染预警</w:t>
      </w:r>
    </w:p>
    <w:p w14:paraId="02D49E86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资源优化</w:t>
      </w:r>
    </w:p>
    <w:p w14:paraId="5E00651E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增加排放</w:t>
      </w:r>
    </w:p>
    <w:p w14:paraId="2F049469">
      <w:pPr>
        <w:spacing w:before="80" w:after="40"/>
      </w:pPr>
      <w:r>
        <w:rPr>
          <w:rFonts w:ascii="宋体" w:hAnsi="宋体" w:eastAsia="宋体"/>
          <w:sz w:val="22"/>
        </w:rPr>
        <w:t>20. 【多选】以下哪些是AI在音乐领域的应用？</w:t>
      </w:r>
    </w:p>
    <w:p w14:paraId="55854F19">
      <w:pPr>
        <w:spacing w:before="20" w:after="20"/>
        <w:ind w:firstLine="420"/>
      </w:pPr>
      <w:r>
        <w:rPr>
          <w:rFonts w:ascii="宋体" w:hAnsi="宋体" w:eastAsia="宋体"/>
          <w:sz w:val="22"/>
        </w:rPr>
        <w:t>A. AI作曲</w:t>
      </w:r>
    </w:p>
    <w:p w14:paraId="4015D4CD">
      <w:pPr>
        <w:spacing w:before="20" w:after="20"/>
        <w:ind w:firstLine="420"/>
      </w:pPr>
      <w:r>
        <w:rPr>
          <w:rFonts w:ascii="宋体" w:hAnsi="宋体" w:eastAsia="宋体"/>
          <w:sz w:val="22"/>
        </w:rPr>
        <w:t>B. AI编曲</w:t>
      </w:r>
    </w:p>
    <w:p w14:paraId="1D020807">
      <w:pPr>
        <w:spacing w:before="20" w:after="20"/>
        <w:ind w:firstLine="420"/>
      </w:pPr>
      <w:r>
        <w:rPr>
          <w:rFonts w:ascii="宋体" w:hAnsi="宋体" w:eastAsia="宋体"/>
          <w:sz w:val="22"/>
        </w:rPr>
        <w:t>C. AI演奏</w:t>
      </w:r>
    </w:p>
    <w:p w14:paraId="4745448C">
      <w:pPr>
        <w:spacing w:before="20" w:after="20"/>
        <w:ind w:firstLine="420"/>
      </w:pPr>
      <w:r>
        <w:rPr>
          <w:rFonts w:ascii="宋体" w:hAnsi="宋体" w:eastAsia="宋体"/>
          <w:sz w:val="22"/>
        </w:rPr>
        <w:t>D. AI吃乐器</w:t>
      </w:r>
    </w:p>
    <w:p w14:paraId="2EEC849B">
      <w:r>
        <w:br w:type="page"/>
      </w:r>
    </w:p>
    <w:p w14:paraId="48318EC5">
      <w:pPr>
        <w:pStyle w:val="4"/>
      </w:pPr>
      <w:r>
        <w:t>参考答案</w:t>
      </w:r>
    </w:p>
    <w:p w14:paraId="4D9E063C">
      <w:pPr>
        <w:spacing w:before="160"/>
      </w:pPr>
      <w:r>
        <w:rPr>
          <w:rFonts w:ascii="黑体" w:hAnsi="黑体" w:eastAsia="黑体"/>
          <w:b/>
          <w:sz w:val="24"/>
        </w:rPr>
        <w:t>模拟练习一 参考答案</w:t>
      </w:r>
    </w:p>
    <w:p w14:paraId="5562C8DC">
      <w:r>
        <w:rPr>
          <w:b/>
          <w:sz w:val="22"/>
        </w:rPr>
        <w:t>单选题：</w:t>
      </w:r>
    </w:p>
    <w:p w14:paraId="63451719">
      <w:pPr>
        <w:spacing w:before="40" w:after="40"/>
      </w:pPr>
      <w:r>
        <w:rPr>
          <w:sz w:val="20"/>
        </w:rPr>
        <w:t>1.A  2.B  3.A  4.B  5.C  6.B  7.B  8.B  9.B  10.B</w:t>
      </w:r>
    </w:p>
    <w:p w14:paraId="044D2EAE">
      <w:pPr>
        <w:spacing w:before="40" w:after="40"/>
      </w:pPr>
      <w:r>
        <w:rPr>
          <w:sz w:val="20"/>
        </w:rPr>
        <w:t>11.B  12.A  13.B  14.B  15.C  16.B  17.B  18.B  19.B  20.B</w:t>
      </w:r>
    </w:p>
    <w:p w14:paraId="172AB1C6">
      <w:pPr>
        <w:spacing w:before="40" w:after="40"/>
      </w:pPr>
      <w:r>
        <w:rPr>
          <w:sz w:val="20"/>
        </w:rPr>
        <w:t>21.A  22.D  23.B  24.B  25.B  26.B  27.B  28.B  29.B  30.B</w:t>
      </w:r>
    </w:p>
    <w:p w14:paraId="651FE52A">
      <w:pPr>
        <w:spacing w:before="40" w:after="40"/>
      </w:pPr>
      <w:r>
        <w:rPr>
          <w:sz w:val="20"/>
        </w:rPr>
        <w:t>31.B  32.C  33.B  34.B  35.B  36.B  37.B  38.B  39.B  40.B</w:t>
      </w:r>
    </w:p>
    <w:p w14:paraId="2988C605">
      <w:pPr>
        <w:spacing w:before="40" w:after="40"/>
      </w:pPr>
      <w:r>
        <w:rPr>
          <w:sz w:val="20"/>
        </w:rPr>
        <w:t>41.B  42.B  43.B  44.C  45.B  46.B  47.B  48.B  49.B  50.B</w:t>
      </w:r>
    </w:p>
    <w:p w14:paraId="5DF90436">
      <w:r>
        <w:rPr>
          <w:b/>
          <w:sz w:val="22"/>
        </w:rPr>
        <w:t>多选题：</w:t>
      </w:r>
    </w:p>
    <w:p w14:paraId="55E1C787">
      <w:pPr>
        <w:spacing w:before="40" w:after="40"/>
      </w:pPr>
      <w:r>
        <w:rPr>
          <w:sz w:val="20"/>
        </w:rPr>
        <w:t>1.ABD  2.ABC  3.ABD  4.ABD  5.ABD</w:t>
      </w:r>
    </w:p>
    <w:p w14:paraId="6566759E">
      <w:pPr>
        <w:spacing w:before="40" w:after="40"/>
      </w:pPr>
      <w:r>
        <w:rPr>
          <w:sz w:val="20"/>
        </w:rPr>
        <w:t>6.ABC  7.ABC  8.ABC  9.ABC  10.ABD</w:t>
      </w:r>
    </w:p>
    <w:p w14:paraId="78A3E627">
      <w:pPr>
        <w:spacing w:before="40" w:after="40"/>
      </w:pPr>
      <w:r>
        <w:rPr>
          <w:sz w:val="20"/>
        </w:rPr>
        <w:t>11.ABC  12.ABC  13.ABC  14.ABD  15.ABC</w:t>
      </w:r>
    </w:p>
    <w:p w14:paraId="22FA86F8">
      <w:pPr>
        <w:spacing w:before="40" w:after="40"/>
      </w:pPr>
      <w:r>
        <w:rPr>
          <w:sz w:val="20"/>
        </w:rPr>
        <w:t>16.ABC  17.ABD  18.ABC  19.ABC  20.ABC</w:t>
      </w:r>
    </w:p>
    <w:p w14:paraId="15056652">
      <w:pPr>
        <w:spacing w:before="160"/>
      </w:pPr>
      <w:r>
        <w:rPr>
          <w:rFonts w:ascii="黑体" w:hAnsi="黑体" w:eastAsia="黑体"/>
          <w:b/>
          <w:sz w:val="24"/>
        </w:rPr>
        <w:t>模拟练习丁 参考答案</w:t>
      </w:r>
    </w:p>
    <w:p w14:paraId="74E9840E">
      <w:r>
        <w:rPr>
          <w:b/>
          <w:sz w:val="22"/>
        </w:rPr>
        <w:t>单选题：</w:t>
      </w:r>
    </w:p>
    <w:p w14:paraId="158056C3">
      <w:pPr>
        <w:spacing w:before="40" w:after="40"/>
      </w:pPr>
      <w:r>
        <w:rPr>
          <w:sz w:val="20"/>
        </w:rPr>
        <w:t>1.B  2.A  3.B  4.B  5.B  6.B  7.B  8.B  9.B  10.C</w:t>
      </w:r>
    </w:p>
    <w:p w14:paraId="0955C356">
      <w:pPr>
        <w:spacing w:before="40" w:after="40"/>
      </w:pPr>
      <w:r>
        <w:rPr>
          <w:sz w:val="20"/>
        </w:rPr>
        <w:t>11.B  12.A  13.B  14.B  15.B  16.B  17.D  18.B  19.B  20.B</w:t>
      </w:r>
    </w:p>
    <w:p w14:paraId="555519E7">
      <w:pPr>
        <w:spacing w:before="40" w:after="40"/>
      </w:pPr>
      <w:r>
        <w:rPr>
          <w:sz w:val="20"/>
        </w:rPr>
        <w:t>21.B  22.B  23.D  24.B  25.B  26.B  27.B  28.B  29.D  30.B</w:t>
      </w:r>
    </w:p>
    <w:p w14:paraId="6E216ACF">
      <w:pPr>
        <w:spacing w:before="40" w:after="40"/>
      </w:pPr>
      <w:r>
        <w:rPr>
          <w:sz w:val="20"/>
        </w:rPr>
        <w:t>31.B  32.B  33.D  34.B  35.C  36.B  37.B  38.C  39.B  40.B</w:t>
      </w:r>
    </w:p>
    <w:p w14:paraId="1CDF2592">
      <w:pPr>
        <w:spacing w:before="40" w:after="40"/>
      </w:pPr>
      <w:r>
        <w:rPr>
          <w:sz w:val="20"/>
        </w:rPr>
        <w:t>41.B  42.B  43.B  44.B  45.C  46.A  47.B  48.B  49.B  50.B</w:t>
      </w:r>
    </w:p>
    <w:p w14:paraId="38041BED">
      <w:r>
        <w:rPr>
          <w:b/>
          <w:sz w:val="22"/>
        </w:rPr>
        <w:t>多选题：</w:t>
      </w:r>
    </w:p>
    <w:p w14:paraId="2A870CD1">
      <w:pPr>
        <w:spacing w:before="40" w:after="40"/>
      </w:pPr>
      <w:r>
        <w:rPr>
          <w:sz w:val="20"/>
        </w:rPr>
        <w:t>1.ABC  2.ABC  3.ABC  4.ABC  5.ABC</w:t>
      </w:r>
    </w:p>
    <w:p w14:paraId="2C1F56CA">
      <w:pPr>
        <w:spacing w:before="40" w:after="40"/>
      </w:pPr>
      <w:r>
        <w:rPr>
          <w:sz w:val="20"/>
        </w:rPr>
        <w:t>6.ABC  7.ABC  8.ABC  9.ABC  10.ABC</w:t>
      </w:r>
    </w:p>
    <w:p w14:paraId="0837EBDD">
      <w:pPr>
        <w:spacing w:before="40" w:after="40"/>
      </w:pPr>
      <w:r>
        <w:rPr>
          <w:sz w:val="20"/>
        </w:rPr>
        <w:t>11.ABC  12.ABC  13.ABC  14.ABC  15.ABC</w:t>
      </w:r>
    </w:p>
    <w:p w14:paraId="61E2F931">
      <w:pPr>
        <w:spacing w:before="40" w:after="40"/>
      </w:pPr>
      <w:r>
        <w:rPr>
          <w:sz w:val="20"/>
        </w:rPr>
        <w:t>16.ABC  17.ABC  18.ABC  19.ABC  20.ABC</w:t>
      </w:r>
    </w:p>
    <w:p w14:paraId="15325801">
      <w:pPr>
        <w:spacing w:before="160"/>
      </w:pPr>
      <w:r>
        <w:rPr>
          <w:rFonts w:ascii="黑体" w:hAnsi="黑体" w:eastAsia="黑体"/>
          <w:b/>
          <w:sz w:val="24"/>
        </w:rPr>
        <w:t>模拟练习丂 参考答案</w:t>
      </w:r>
    </w:p>
    <w:p w14:paraId="24624350">
      <w:r>
        <w:rPr>
          <w:b/>
          <w:sz w:val="22"/>
        </w:rPr>
        <w:t>单选题：</w:t>
      </w:r>
    </w:p>
    <w:p w14:paraId="7B7EA98E">
      <w:pPr>
        <w:spacing w:before="40" w:after="40"/>
      </w:pPr>
      <w:r>
        <w:rPr>
          <w:sz w:val="20"/>
        </w:rPr>
        <w:t>1.B  2.D  3.B  4.A  5.B  6.B  7.B  8.B  9.B  10.B</w:t>
      </w:r>
    </w:p>
    <w:p w14:paraId="015A0049">
      <w:pPr>
        <w:spacing w:before="40" w:after="40"/>
      </w:pPr>
      <w:r>
        <w:rPr>
          <w:sz w:val="20"/>
        </w:rPr>
        <w:t>11.B  12.B  13.B  14.B  15.B  16.C  17.B  18.B  19.C  20.B</w:t>
      </w:r>
    </w:p>
    <w:p w14:paraId="74DD354A">
      <w:pPr>
        <w:spacing w:before="40" w:after="40"/>
      </w:pPr>
      <w:r>
        <w:rPr>
          <w:sz w:val="20"/>
        </w:rPr>
        <w:t>21.A  22.C  23.C  24.B  25.D  26.B  27.B  28.B  29.B  30.B</w:t>
      </w:r>
    </w:p>
    <w:p w14:paraId="435EC510">
      <w:pPr>
        <w:spacing w:before="40" w:after="40"/>
      </w:pPr>
      <w:r>
        <w:rPr>
          <w:sz w:val="20"/>
        </w:rPr>
        <w:t>31.B  32.B  33.D  34.B  35.B  36.B  37.B  38.B  39.B  40.B</w:t>
      </w:r>
    </w:p>
    <w:p w14:paraId="16A27357">
      <w:pPr>
        <w:spacing w:before="40" w:after="40"/>
      </w:pPr>
      <w:r>
        <w:rPr>
          <w:sz w:val="20"/>
        </w:rPr>
        <w:t>41.B  42.B  43.B  44.B  45.D  46.B  47.B  48.B  49.A  50.B</w:t>
      </w:r>
    </w:p>
    <w:p w14:paraId="1392F651">
      <w:r>
        <w:rPr>
          <w:b/>
          <w:sz w:val="22"/>
        </w:rPr>
        <w:t>多选题：</w:t>
      </w:r>
    </w:p>
    <w:p w14:paraId="2E422FDD">
      <w:pPr>
        <w:spacing w:before="40" w:after="40"/>
      </w:pPr>
      <w:r>
        <w:rPr>
          <w:sz w:val="20"/>
        </w:rPr>
        <w:t>1.ABC  2.ABC  3.ABC  4.ABC  5.ABC</w:t>
      </w:r>
    </w:p>
    <w:p w14:paraId="27EBBE91">
      <w:pPr>
        <w:spacing w:before="40" w:after="40"/>
      </w:pPr>
      <w:r>
        <w:rPr>
          <w:sz w:val="20"/>
        </w:rPr>
        <w:t>6.ABC  7.ABC  8.ABC  9.ABC  10.ABC</w:t>
      </w:r>
    </w:p>
    <w:p w14:paraId="5168326B">
      <w:pPr>
        <w:spacing w:before="40" w:after="40"/>
      </w:pPr>
      <w:r>
        <w:rPr>
          <w:sz w:val="20"/>
        </w:rPr>
        <w:t>11.ABC  12.ABC  13.ABC  14.ABC  15.ABC</w:t>
      </w:r>
    </w:p>
    <w:p w14:paraId="602671C4">
      <w:pPr>
        <w:spacing w:before="40" w:after="40"/>
      </w:pPr>
      <w:r>
        <w:rPr>
          <w:sz w:val="20"/>
        </w:rPr>
        <w:t>16.ABC  17.ABC  18.ABC  19.ABC  20.ABC</w:t>
      </w:r>
    </w:p>
    <w:p w14:paraId="47CE9A9D">
      <w:pPr>
        <w:spacing w:before="160"/>
      </w:pPr>
      <w:r>
        <w:rPr>
          <w:rFonts w:ascii="黑体" w:hAnsi="黑体" w:eastAsia="黑体"/>
          <w:b/>
          <w:sz w:val="24"/>
        </w:rPr>
        <w:t>模拟练习七 参考答案</w:t>
      </w:r>
    </w:p>
    <w:p w14:paraId="62AF66A3">
      <w:r>
        <w:rPr>
          <w:b/>
          <w:sz w:val="22"/>
        </w:rPr>
        <w:t>单选题：</w:t>
      </w:r>
    </w:p>
    <w:p w14:paraId="064B5872">
      <w:pPr>
        <w:spacing w:before="40" w:after="40"/>
      </w:pPr>
      <w:r>
        <w:rPr>
          <w:sz w:val="20"/>
        </w:rPr>
        <w:t>1.B  2.C  3.B  4.D  5.B  6.A  7.B  8.B  9.B  10.B</w:t>
      </w:r>
    </w:p>
    <w:p w14:paraId="258D5F4E">
      <w:pPr>
        <w:spacing w:before="40" w:after="40"/>
      </w:pPr>
      <w:r>
        <w:rPr>
          <w:sz w:val="20"/>
        </w:rPr>
        <w:t>11.A  12.B  13.B  14.B  15.B  16.B  17.B  18.B  19.B  20.B</w:t>
      </w:r>
    </w:p>
    <w:p w14:paraId="1ADA514D">
      <w:pPr>
        <w:spacing w:before="40" w:after="40"/>
      </w:pPr>
      <w:r>
        <w:rPr>
          <w:sz w:val="20"/>
        </w:rPr>
        <w:t>21.C  22.D  23.A  24.B  25.B  26.B  27.D  28.B  29.B  30.B</w:t>
      </w:r>
    </w:p>
    <w:p w14:paraId="15BC8DD2">
      <w:pPr>
        <w:spacing w:before="40" w:after="40"/>
      </w:pPr>
      <w:r>
        <w:rPr>
          <w:sz w:val="20"/>
        </w:rPr>
        <w:t>31.B  32.D  33.B  34.B  35.B  36.B  37.B  38.B  39.B  40.B</w:t>
      </w:r>
    </w:p>
    <w:p w14:paraId="57921CD4">
      <w:pPr>
        <w:spacing w:before="40" w:after="40"/>
      </w:pPr>
      <w:r>
        <w:rPr>
          <w:sz w:val="20"/>
        </w:rPr>
        <w:t>41.B  42.B  43.B  44.B  45.B  46.B  47.C  48.C  49.B  50.B</w:t>
      </w:r>
    </w:p>
    <w:p w14:paraId="4ED675FA">
      <w:r>
        <w:rPr>
          <w:b/>
          <w:sz w:val="22"/>
        </w:rPr>
        <w:t>多选题：</w:t>
      </w:r>
    </w:p>
    <w:p w14:paraId="695E77F7">
      <w:pPr>
        <w:spacing w:before="40" w:after="40"/>
      </w:pPr>
      <w:r>
        <w:rPr>
          <w:sz w:val="20"/>
        </w:rPr>
        <w:t>1.ABC  2.ABC  3.ABC  4.ABC  5.ABC</w:t>
      </w:r>
    </w:p>
    <w:p w14:paraId="6E2140FD">
      <w:pPr>
        <w:spacing w:before="40" w:after="40"/>
      </w:pPr>
      <w:r>
        <w:rPr>
          <w:sz w:val="20"/>
        </w:rPr>
        <w:t>6.ABC  7.ABC  8.ABC  9.ABC  10.ABC</w:t>
      </w:r>
    </w:p>
    <w:p w14:paraId="6775B7D3">
      <w:pPr>
        <w:spacing w:before="40" w:after="40"/>
      </w:pPr>
      <w:r>
        <w:rPr>
          <w:sz w:val="20"/>
        </w:rPr>
        <w:t>11.ABC  12.ABC  13.ABC  14.ABC  15.ABC</w:t>
      </w:r>
    </w:p>
    <w:p w14:paraId="31FE9BC0">
      <w:pPr>
        <w:spacing w:before="40" w:after="40"/>
      </w:pPr>
      <w:r>
        <w:rPr>
          <w:sz w:val="20"/>
        </w:rPr>
        <w:t>16.ABC  17.ABC  18.ABC  19.ABC  20.ABC</w:t>
      </w:r>
    </w:p>
    <w:p w14:paraId="44F6CF1E">
      <w:pPr>
        <w:spacing w:before="160"/>
      </w:pPr>
      <w:r>
        <w:rPr>
          <w:rFonts w:ascii="黑体" w:hAnsi="黑体" w:eastAsia="黑体"/>
          <w:b/>
          <w:sz w:val="24"/>
        </w:rPr>
        <w:t>模拟练习丄 参考答案</w:t>
      </w:r>
    </w:p>
    <w:p w14:paraId="60750E5C">
      <w:r>
        <w:rPr>
          <w:b/>
          <w:sz w:val="22"/>
        </w:rPr>
        <w:t>单选题：</w:t>
      </w:r>
    </w:p>
    <w:p w14:paraId="63EC7803">
      <w:pPr>
        <w:spacing w:before="40" w:after="40"/>
      </w:pPr>
      <w:r>
        <w:rPr>
          <w:sz w:val="20"/>
        </w:rPr>
        <w:t>1.D  2.B  3.B  4.C  5.D  6.C  7.B  8.A  9.B  10.B</w:t>
      </w:r>
    </w:p>
    <w:p w14:paraId="19E5DE41">
      <w:pPr>
        <w:spacing w:before="40" w:after="40"/>
      </w:pPr>
      <w:r>
        <w:rPr>
          <w:sz w:val="20"/>
        </w:rPr>
        <w:t>11.B  12.B  13.B  14.B  15.B  16.B  17.B  18.D  19.A  20.B</w:t>
      </w:r>
    </w:p>
    <w:p w14:paraId="17ED0224">
      <w:pPr>
        <w:spacing w:before="40" w:after="40"/>
      </w:pPr>
      <w:r>
        <w:rPr>
          <w:sz w:val="20"/>
        </w:rPr>
        <w:t>21.B  22.B  23.C  24.B  25.B  26.B  27.B  28.B  29.C  30.B</w:t>
      </w:r>
    </w:p>
    <w:p w14:paraId="111B8EDA">
      <w:pPr>
        <w:spacing w:before="40" w:after="40"/>
      </w:pPr>
      <w:r>
        <w:rPr>
          <w:sz w:val="20"/>
        </w:rPr>
        <w:t>31.B  32.B  33.B  34.B  35.D  36.B  37.B  38.B  39.B  40.B</w:t>
      </w:r>
    </w:p>
    <w:p w14:paraId="6F2BA3B1">
      <w:pPr>
        <w:spacing w:before="40" w:after="40"/>
      </w:pPr>
      <w:r>
        <w:rPr>
          <w:sz w:val="20"/>
        </w:rPr>
        <w:t>41.B  42.B  43.B  44.B  45.B  46.B  47.B  48.B  49.A  50.B</w:t>
      </w:r>
    </w:p>
    <w:p w14:paraId="2B7DF4E5">
      <w:r>
        <w:rPr>
          <w:b/>
          <w:sz w:val="22"/>
        </w:rPr>
        <w:t>多选题：</w:t>
      </w:r>
    </w:p>
    <w:p w14:paraId="5995DC13">
      <w:pPr>
        <w:spacing w:before="40" w:after="40"/>
      </w:pPr>
      <w:r>
        <w:rPr>
          <w:sz w:val="20"/>
        </w:rPr>
        <w:t>1.ABC  2.ABC  3.ABC  4.ABC  5.ABC</w:t>
      </w:r>
    </w:p>
    <w:p w14:paraId="383F1975">
      <w:pPr>
        <w:spacing w:before="40" w:after="40"/>
      </w:pPr>
      <w:r>
        <w:rPr>
          <w:sz w:val="20"/>
        </w:rPr>
        <w:t>6.ABC  7.ABC  8.ABC  9.ABC  10.ABC</w:t>
      </w:r>
    </w:p>
    <w:p w14:paraId="0425916F">
      <w:pPr>
        <w:spacing w:before="40" w:after="40"/>
      </w:pPr>
      <w:r>
        <w:rPr>
          <w:sz w:val="20"/>
        </w:rPr>
        <w:t>11.ABC  12.ABC  13.ABC  14.ABC  15.ABC</w:t>
      </w:r>
    </w:p>
    <w:p w14:paraId="7D8FFE86">
      <w:pPr>
        <w:spacing w:before="40" w:after="40"/>
      </w:pPr>
      <w:r>
        <w:rPr>
          <w:sz w:val="20"/>
        </w:rPr>
        <w:t>16.ABC  17.ABC  18.ABC  19.ABC  20.ABC</w:t>
      </w:r>
    </w:p>
    <w:sectPr>
      <w:pgSz w:w="11906" w:h="16838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Directive Fou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rective Four">
    <w:panose1 w:val="02000500000000000000"/>
    <w:charset w:val="00"/>
    <w:family w:val="auto"/>
    <w:pitch w:val="default"/>
    <w:sig w:usb0="800000A7" w:usb1="5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7E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  <w:ind w:firstLine="42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9543</Words>
  <Characters>10043</Characters>
  <Lines>0</Lines>
  <Paragraphs>0</Paragraphs>
  <TotalTime>0</TotalTime>
  <ScaleCrop>false</ScaleCrop>
  <LinksUpToDate>false</LinksUpToDate>
  <CharactersWithSpaces>10178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张伟</cp:lastModifiedBy>
  <dcterms:modified xsi:type="dcterms:W3CDTF">2026-06-08T12:01:18Z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eyJoZGlkIjoiMTE2YjRiNzhlMjEyZGQ3YmNlMGMzMTE3NTI5ODA3MzMiLCJ1c2VySWQiOiIxNzkwNDE4MDE3In0=</vt:lpwstr>
  </property>
  <property fmtid="{D5CDD505-2E9C-101B-9397-08002B2CF9AE}" pid="3" name="KSOProductBuildVer">
    <vt:lpwstr>2052-12.1.0.24031</vt:lpwstr>
  </property>
  <property fmtid="{D5CDD505-2E9C-101B-9397-08002B2CF9AE}" pid="4" name="ICV">
    <vt:lpwstr>C5E19F0498FF4C2791E6C4E816C4751B_12</vt:lpwstr>
  </property>
</Properties>
</file>